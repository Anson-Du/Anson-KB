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6.8.0.0 -->
  <w:body>
    <w:p>
      <w:pPr>
        <w:pStyle w:val="Heading3"/>
        <w:keepNext w:val="0"/>
        <w:spacing w:before="0" w:after="281"/>
        <w:jc w:val="center"/>
        <w:outlineLvl w:val="9"/>
        <w:rPr>
          <w:rFonts w:ascii="宋体" w:eastAsia="宋体" w:hAnsi="宋体" w:cs="宋体"/>
          <w:b/>
          <w:bCs/>
          <w:sz w:val="28"/>
          <w:szCs w:val="28"/>
        </w:rPr>
      </w:pPr>
      <w:r>
        <w:rPr>
          <w:rFonts w:ascii="宋体" w:eastAsia="宋体" w:hAnsi="宋体" w:cs="宋体"/>
          <w:i w:val="0"/>
        </w:rPr>
        <w:t>融资路演日程协调与机构沟通策略对齐</w:t>
      </w:r>
    </w:p>
    <w:p>
      <w:pPr>
        <w:spacing w:before="240" w:after="24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b/>
          <w:bCs/>
        </w:rPr>
        <w:t>章节速览</w:t>
      </w:r>
      <w:r>
        <w:rPr>
          <w:rFonts w:ascii="宋体" w:eastAsia="宋体" w:hAnsi="宋体" w:cs="宋体"/>
          <w:b/>
          <w:bCs/>
        </w:rPr>
        <w:br/>
      </w:r>
      <w:r>
        <w:rPr>
          <w:rFonts w:ascii="宋体" w:eastAsia="宋体" w:hAnsi="宋体" w:cs="宋体"/>
        </w:rPr>
        <w:t>00:00:05 商务拜访安排与融资节奏讨论</w:t>
      </w:r>
      <w:r>
        <w:rPr>
          <w:rFonts w:ascii="宋体" w:eastAsia="宋体" w:hAnsi="宋体" w:cs="宋体"/>
        </w:rPr>
        <w:br/>
      </w:r>
      <w:r>
        <w:rPr>
          <w:rFonts w:ascii="宋体" w:eastAsia="宋体" w:hAnsi="宋体" w:cs="宋体"/>
        </w:rPr>
        <w:t>00:05:28 讨论tid解决方案及排会安排</w:t>
      </w:r>
    </w:p>
    <w:p>
      <w:pPr>
        <w:spacing w:before="240" w:after="24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</w:rPr>
        <w:t> </w:t>
      </w:r>
    </w:p>
    <w:p>
      <w:pPr>
        <w:pStyle w:val="Heading4"/>
        <w:keepNext w:val="0"/>
        <w:spacing w:before="319" w:after="319"/>
        <w:outlineLvl w:val="9"/>
        <w:rPr>
          <w:rFonts w:ascii="宋体" w:eastAsia="宋体" w:hAnsi="宋体" w:cs="宋体"/>
          <w:b/>
          <w:bCs/>
          <w:sz w:val="24"/>
          <w:szCs w:val="24"/>
        </w:rPr>
      </w:pPr>
      <w:r>
        <w:rPr>
          <w:rFonts w:ascii="宋体" w:eastAsia="宋体" w:hAnsi="宋体" w:cs="宋体"/>
          <w:i w:val="0"/>
        </w:rPr>
        <w:t>转写结果</w:t>
      </w:r>
    </w:p>
    <w:p>
      <w:pPr>
        <w:spacing w:before="240" w:after="24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</w:rPr>
        <w:t>说话人1 00:05</w:t>
      </w:r>
      <w:r>
        <w:rPr>
          <w:rFonts w:ascii="宋体" w:eastAsia="宋体" w:hAnsi="宋体" w:cs="宋体"/>
        </w:rPr>
        <w:br/>
      </w:r>
      <w:r>
        <w:rPr>
          <w:rFonts w:ascii="宋体" w:eastAsia="宋体" w:hAnsi="宋体" w:cs="宋体"/>
        </w:rPr>
        <w:t>听得见吗？</w:t>
      </w:r>
    </w:p>
    <w:p>
      <w:pPr>
        <w:spacing w:before="240" w:after="24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</w:rPr>
        <w:t>说话人2 00:06</w:t>
      </w:r>
      <w:r>
        <w:rPr>
          <w:rFonts w:ascii="宋体" w:eastAsia="宋体" w:hAnsi="宋体" w:cs="宋体"/>
        </w:rPr>
        <w:br/>
      </w:r>
      <w:r>
        <w:rPr>
          <w:rFonts w:ascii="宋体" w:eastAsia="宋体" w:hAnsi="宋体" w:cs="宋体"/>
        </w:rPr>
        <w:t>现在听到，对，</w:t>
      </w:r>
    </w:p>
    <w:p>
      <w:pPr>
        <w:spacing w:before="240" w:after="24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</w:rPr>
        <w:t>说话人1 00:07</w:t>
      </w:r>
      <w:r>
        <w:rPr>
          <w:rFonts w:ascii="宋体" w:eastAsia="宋体" w:hAnsi="宋体" w:cs="宋体"/>
        </w:rPr>
        <w:br/>
      </w:r>
      <w:r>
        <w:rPr>
          <w:rFonts w:ascii="宋体" w:eastAsia="宋体" w:hAnsi="宋体" w:cs="宋体"/>
        </w:rPr>
        <w:t>因为那个里面我们正好有一个商务的拜访，所以时间比较乱，对，然后不知道咱们这边想约哪几家，然后大概什么时间，我们这边下半周基本上得下周得下半周了，就是周三之前都已经排满了。</w:t>
      </w:r>
    </w:p>
    <w:p>
      <w:pPr>
        <w:spacing w:before="240" w:after="24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</w:rPr>
        <w:t>说话人2 00:29</w:t>
      </w:r>
      <w:r>
        <w:rPr>
          <w:rFonts w:ascii="宋体" w:eastAsia="宋体" w:hAnsi="宋体" w:cs="宋体"/>
        </w:rPr>
        <w:br/>
      </w:r>
      <w:r>
        <w:rPr>
          <w:rFonts w:ascii="宋体" w:eastAsia="宋体" w:hAnsi="宋体" w:cs="宋体"/>
        </w:rPr>
        <w:t>是这样的，我们肯定是要看你们的时间，然后去约。</w:t>
      </w:r>
    </w:p>
    <w:p>
      <w:pPr>
        <w:spacing w:before="240" w:after="24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</w:rPr>
        <w:br/>
      </w:r>
      <w:r>
        <w:rPr>
          <w:rFonts w:ascii="宋体" w:eastAsia="宋体" w:hAnsi="宋体" w:cs="宋体"/>
        </w:rPr>
        <w:t>对，因为这个东西肯定要先紧着我们的时间来，然后再看着配合的，我们去按照我们之前机构类似的里面对吧？然后一个去约，对吧？所以肯定先得看你的时间，你的安排，包括这一轮的节奏对吧？因为我们也得去同步到机构，我们这一轮对吧？我们节奏可能得快，各个角度。对。</w:t>
      </w:r>
    </w:p>
    <w:p>
      <w:pPr>
        <w:spacing w:before="240" w:after="24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</w:rPr>
        <w:t>说话人1 01:00</w:t>
      </w:r>
      <w:r>
        <w:rPr>
          <w:rFonts w:ascii="宋体" w:eastAsia="宋体" w:hAnsi="宋体" w:cs="宋体"/>
        </w:rPr>
        <w:br/>
      </w:r>
      <w:r>
        <w:rPr>
          <w:rFonts w:ascii="宋体" w:eastAsia="宋体" w:hAnsi="宋体" w:cs="宋体"/>
        </w:rPr>
        <w:t>好，我现在说一下下午，下周的话可能只有周四，下午3:00之后，然后周五是空着，周三的话我要留给一个重要的伙伴，然后前面周一周二基本上周一在北京，周二在上海也排满了，这些都还是之前已经找到我们，并且持续在沟通的。</w:t>
      </w:r>
    </w:p>
    <w:p>
      <w:pPr>
        <w:spacing w:before="240" w:after="24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</w:rPr>
        <w:br/>
      </w:r>
      <w:r>
        <w:rPr>
          <w:rFonts w:ascii="宋体" w:eastAsia="宋体" w:hAnsi="宋体" w:cs="宋体"/>
        </w:rPr>
        <w:t>目前新沟通的基本上没有了，对。</w:t>
      </w:r>
    </w:p>
    <w:p>
      <w:pPr>
        <w:spacing w:before="240" w:after="24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</w:rPr>
        <w:br/>
      </w:r>
      <w:r>
        <w:rPr>
          <w:rFonts w:ascii="宋体" w:eastAsia="宋体" w:hAnsi="宋体" w:cs="宋体"/>
        </w:rPr>
        <w:t>有一两家新沟通的也是约了一两周约我们时间了，所以也沟通掉，那大概是这么个情况。节奏的话比我们想象的还会再更快，可能第一轮很快就会close掉，已经有很就是有几家马上要打款了，他们也是很冲动型的了，对，所以这是基本的融资节奏和我们下周的一些时间。</w:t>
      </w:r>
    </w:p>
    <w:p>
      <w:pPr>
        <w:spacing w:before="240" w:after="24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</w:rPr>
        <w:br/>
      </w:r>
      <w:r>
        <w:rPr>
          <w:rFonts w:ascii="宋体" w:eastAsia="宋体" w:hAnsi="宋体" w:cs="宋体"/>
        </w:rPr>
        <w:t>然后如果说一定要我的话，刚才那个时间如果是可以，比如说像田明的一起参加的话，可能时间会宽裕一点，比如说周三周四周五，我估计他那边的时间都还都还可以协调，然后我们算法负责人现在的时间是空着的，但是他没有怎么讲过，所以他跟他跟田明一起当然也可以对吧？</w:t>
      </w:r>
    </w:p>
    <w:p>
      <w:pPr>
        <w:spacing w:before="240" w:after="24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</w:rPr>
        <w:br/>
      </w:r>
      <w:r>
        <w:rPr>
          <w:rFonts w:ascii="宋体" w:eastAsia="宋体" w:hAnsi="宋体" w:cs="宋体"/>
        </w:rPr>
        <w:t>这个组合或者是我单一定要我的话可能就得是周四以后的时间了。</w:t>
      </w:r>
    </w:p>
    <w:p>
      <w:pPr>
        <w:spacing w:before="240" w:after="24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</w:rPr>
        <w:t>说话人2 02:28</w:t>
      </w:r>
      <w:r>
        <w:rPr>
          <w:rFonts w:ascii="宋体" w:eastAsia="宋体" w:hAnsi="宋体" w:cs="宋体"/>
        </w:rPr>
        <w:br/>
      </w:r>
      <w:r>
        <w:rPr>
          <w:rFonts w:ascii="宋体" w:eastAsia="宋体" w:hAnsi="宋体" w:cs="宋体"/>
        </w:rPr>
        <w:t>明白，这样的话大概是什么节奏？对你是很快就是快到。</w:t>
      </w:r>
    </w:p>
    <w:p>
      <w:pPr>
        <w:spacing w:before="240" w:after="24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</w:rPr>
        <w:t>说话人1 02:34</w:t>
      </w:r>
      <w:r>
        <w:rPr>
          <w:rFonts w:ascii="宋体" w:eastAsia="宋体" w:hAnsi="宋体" w:cs="宋体"/>
        </w:rPr>
        <w:br/>
      </w:r>
      <w:r>
        <w:rPr>
          <w:rFonts w:ascii="宋体" w:eastAsia="宋体" w:hAnsi="宋体" w:cs="宋体"/>
        </w:rPr>
        <w:t>的这一轮这一轮我估计最快第一个打款的可能这个月内就打款了，</w:t>
      </w:r>
    </w:p>
    <w:p>
      <w:pPr>
        <w:spacing w:before="240" w:after="24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</w:rPr>
        <w:t>说话人2 02:40</w:t>
      </w:r>
      <w:r>
        <w:rPr>
          <w:rFonts w:ascii="宋体" w:eastAsia="宋体" w:hAnsi="宋体" w:cs="宋体"/>
        </w:rPr>
        <w:br/>
      </w:r>
      <w:r>
        <w:rPr>
          <w:rFonts w:ascii="宋体" w:eastAsia="宋体" w:hAnsi="宋体" w:cs="宋体"/>
        </w:rPr>
        <w:t>我们人民币还是美元。</w:t>
      </w:r>
    </w:p>
    <w:p>
      <w:pPr>
        <w:spacing w:before="240" w:after="24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</w:rPr>
        <w:t>说话人1 02:43</w:t>
      </w:r>
      <w:r>
        <w:rPr>
          <w:rFonts w:ascii="宋体" w:eastAsia="宋体" w:hAnsi="宋体" w:cs="宋体"/>
        </w:rPr>
        <w:br/>
      </w:r>
      <w:r>
        <w:rPr>
          <w:rFonts w:ascii="宋体" w:eastAsia="宋体" w:hAnsi="宋体" w:cs="宋体"/>
        </w:rPr>
        <w:t>人民币，</w:t>
      </w:r>
    </w:p>
    <w:p>
      <w:pPr>
        <w:spacing w:before="240" w:after="24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</w:rPr>
        <w:t>说话人2 02:45</w:t>
      </w:r>
      <w:r>
        <w:rPr>
          <w:rFonts w:ascii="宋体" w:eastAsia="宋体" w:hAnsi="宋体" w:cs="宋体"/>
        </w:rPr>
        <w:br/>
      </w:r>
      <w:r>
        <w:rPr>
          <w:rFonts w:ascii="宋体" w:eastAsia="宋体" w:hAnsi="宋体" w:cs="宋体"/>
        </w:rPr>
        <w:t>包括说周一周二的话，目前沟通的主要是哪几家，我们主要了解一下，你觉得方便说你就说了对吧？</w:t>
      </w:r>
    </w:p>
    <w:p>
      <w:pPr>
        <w:spacing w:before="240" w:after="24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</w:rPr>
        <w:br/>
      </w:r>
      <w:r>
        <w:rPr>
          <w:rFonts w:ascii="宋体" w:eastAsia="宋体" w:hAnsi="宋体" w:cs="宋体"/>
        </w:rPr>
        <w:t>因为咱们也配合一下，</w:t>
      </w:r>
    </w:p>
    <w:p>
      <w:pPr>
        <w:spacing w:before="240" w:after="24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</w:rPr>
        <w:t>说话人1 02:54</w:t>
      </w:r>
      <w:r>
        <w:rPr>
          <w:rFonts w:ascii="宋体" w:eastAsia="宋体" w:hAnsi="宋体" w:cs="宋体"/>
        </w:rPr>
        <w:br/>
      </w:r>
      <w:r>
        <w:rPr>
          <w:rFonts w:ascii="宋体" w:eastAsia="宋体" w:hAnsi="宋体" w:cs="宋体"/>
        </w:rPr>
        <w:t>周一周二这几家只有一家是在你的高优历史上，然后有一家是比较新型的一些VC，然后我们觉得还是也很喜欢他们，所以我们也想跟他再多聊聊，对就这两家周一周二。</w:t>
      </w:r>
    </w:p>
    <w:p>
      <w:pPr>
        <w:spacing w:before="240" w:after="24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</w:rPr>
        <w:t>说话人2 03:11</w:t>
      </w:r>
      <w:r>
        <w:rPr>
          <w:rFonts w:ascii="宋体" w:eastAsia="宋体" w:hAnsi="宋体" w:cs="宋体"/>
        </w:rPr>
        <w:br/>
      </w:r>
      <w:r>
        <w:rPr>
          <w:rFonts w:ascii="宋体" w:eastAsia="宋体" w:hAnsi="宋体" w:cs="宋体"/>
        </w:rPr>
        <w:t>你为什么一就一天只谈一家是吧？</w:t>
      </w:r>
    </w:p>
    <w:p>
      <w:pPr>
        <w:spacing w:before="240" w:after="24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</w:rPr>
        <w:t>说话人1 03:15</w:t>
      </w:r>
      <w:r>
        <w:rPr>
          <w:rFonts w:ascii="宋体" w:eastAsia="宋体" w:hAnsi="宋体" w:cs="宋体"/>
        </w:rPr>
        <w:br/>
      </w:r>
      <w:r>
        <w:rPr>
          <w:rFonts w:ascii="宋体" w:eastAsia="宋体" w:hAnsi="宋体" w:cs="宋体"/>
        </w:rPr>
        <w:t>我现在周二是排了美元就只排了一家，然后因为是周一在北京，所以我也不太好排得很满，所以只排了下午2点之后的，2点之前是空着的。</w:t>
      </w:r>
    </w:p>
    <w:p>
      <w:pPr>
        <w:spacing w:before="240" w:after="24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</w:rPr>
        <w:t>说话人2 03:28</w:t>
      </w:r>
      <w:r>
        <w:rPr>
          <w:rFonts w:ascii="宋体" w:eastAsia="宋体" w:hAnsi="宋体" w:cs="宋体"/>
        </w:rPr>
        <w:br/>
      </w:r>
      <w:r>
        <w:rPr>
          <w:rFonts w:ascii="宋体" w:eastAsia="宋体" w:hAnsi="宋体" w:cs="宋体"/>
        </w:rPr>
        <w:t>对，我建议是什么？就是可否给我们一些更具体的信息对吧？不然就是说话你看你说时间上吗？把时间包括说你已经这些机构上，比如说你觉得现在肯定投你的，你可以不讲对吧？你可以大概的说一说，你如果担心什么的，但是你正在沟通中的这些，我觉得可以给我们讲讲对吧？这样的话对吧？</w:t>
      </w:r>
    </w:p>
    <w:p>
      <w:pPr>
        <w:spacing w:before="240" w:after="24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</w:rPr>
        <w:br/>
      </w:r>
      <w:r>
        <w:rPr>
          <w:rFonts w:ascii="宋体" w:eastAsia="宋体" w:hAnsi="宋体" w:cs="宋体"/>
        </w:rPr>
        <w:t>包括说这些家我们也好帮你去管控，不然我们确实我觉得效率很低，我们都得切实，</w:t>
      </w:r>
    </w:p>
    <w:p>
      <w:pPr>
        <w:spacing w:before="240" w:after="24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</w:rPr>
        <w:t>说话人1 03:59</w:t>
      </w:r>
      <w:r>
        <w:rPr>
          <w:rFonts w:ascii="宋体" w:eastAsia="宋体" w:hAnsi="宋体" w:cs="宋体"/>
        </w:rPr>
        <w:br/>
      </w:r>
      <w:r>
        <w:rPr>
          <w:rFonts w:ascii="宋体" w:eastAsia="宋体" w:hAnsi="宋体" w:cs="宋体"/>
        </w:rPr>
        <w:t>我理解没有让你们去猜，对，因为两我们都在合作了，我再让你们猜这不是没必要对吧？这样子好不好？</w:t>
      </w:r>
    </w:p>
    <w:p>
      <w:pPr>
        <w:spacing w:before="240" w:after="24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</w:rPr>
        <w:br/>
      </w:r>
      <w:r>
        <w:rPr>
          <w:rFonts w:ascii="宋体" w:eastAsia="宋体" w:hAnsi="宋体" w:cs="宋体"/>
        </w:rPr>
        <w:t>你给我一那个文件你发我一下，我们帮你勾一下，直接回给你，这样子会直接一点。</w:t>
      </w:r>
    </w:p>
    <w:p>
      <w:pPr>
        <w:spacing w:before="240" w:after="24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</w:rPr>
        <w:t>说话人2 04:15</w:t>
      </w:r>
      <w:r>
        <w:rPr>
          <w:rFonts w:ascii="宋体" w:eastAsia="宋体" w:hAnsi="宋体" w:cs="宋体"/>
        </w:rPr>
        <w:br/>
      </w:r>
      <w:r>
        <w:rPr>
          <w:rFonts w:ascii="宋体" w:eastAsia="宋体" w:hAnsi="宋体" w:cs="宋体"/>
        </w:rPr>
        <w:t>对也行，不过最新的这些你也可以直接讲一讲。对吧？</w:t>
      </w:r>
    </w:p>
    <w:p>
      <w:pPr>
        <w:spacing w:before="240" w:after="24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</w:rPr>
        <w:br/>
      </w:r>
      <w:r>
        <w:rPr>
          <w:rFonts w:ascii="宋体" w:eastAsia="宋体" w:hAnsi="宋体" w:cs="宋体"/>
        </w:rPr>
        <w:t>我先上来的话，我把。</w:t>
      </w:r>
    </w:p>
    <w:p>
      <w:pPr>
        <w:spacing w:before="240" w:after="24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</w:rPr>
        <w:t>说话人1 04:24</w:t>
      </w:r>
      <w:r>
        <w:rPr>
          <w:rFonts w:ascii="宋体" w:eastAsia="宋体" w:hAnsi="宋体" w:cs="宋体"/>
        </w:rPr>
        <w:br/>
      </w:r>
      <w:r>
        <w:rPr>
          <w:rFonts w:ascii="宋体" w:eastAsia="宋体" w:hAnsi="宋体" w:cs="宋体"/>
        </w:rPr>
        <w:t>有两家是最新的，我先跟你讲，一家是敦宏在与我们沟通刚开始的，然后第二家是绿洲。对，这两家都是刚开始约我们的，所以我觉得对如果你们有可以帮上忙。</w:t>
      </w:r>
    </w:p>
    <w:p>
      <w:pPr>
        <w:spacing w:before="240" w:after="24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</w:rPr>
        <w:t>说话人2 04:42</w:t>
      </w:r>
      <w:r>
        <w:rPr>
          <w:rFonts w:ascii="宋体" w:eastAsia="宋体" w:hAnsi="宋体" w:cs="宋体"/>
        </w:rPr>
        <w:br/>
      </w:r>
      <w:r>
        <w:rPr>
          <w:rFonts w:ascii="宋体" w:eastAsia="宋体" w:hAnsi="宋体" w:cs="宋体"/>
        </w:rPr>
        <w:t>的地方，也可以。</w:t>
      </w:r>
    </w:p>
    <w:p>
      <w:pPr>
        <w:spacing w:before="240" w:after="24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</w:rPr>
        <w:t>说话人1 04:44</w:t>
      </w:r>
      <w:r>
        <w:rPr>
          <w:rFonts w:ascii="宋体" w:eastAsia="宋体" w:hAnsi="宋体" w:cs="宋体"/>
        </w:rPr>
        <w:br/>
      </w:r>
      <w:r>
        <w:rPr>
          <w:rFonts w:ascii="宋体" w:eastAsia="宋体" w:hAnsi="宋体" w:cs="宋体"/>
        </w:rPr>
        <w:t>帮帮忙，对。然后周二是跟郭红跟绿洲，因为都在上海。对。</w:t>
      </w:r>
    </w:p>
    <w:p>
      <w:pPr>
        <w:spacing w:before="240" w:after="24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</w:rPr>
        <w:t>说话人2 04:54</w:t>
      </w:r>
      <w:r>
        <w:rPr>
          <w:rFonts w:ascii="宋体" w:eastAsia="宋体" w:hAnsi="宋体" w:cs="宋体"/>
        </w:rPr>
        <w:br/>
      </w:r>
      <w:r>
        <w:rPr>
          <w:rFonts w:ascii="宋体" w:eastAsia="宋体" w:hAnsi="宋体" w:cs="宋体"/>
        </w:rPr>
        <w:t>明白周一在北京2点后有空是吧？</w:t>
      </w:r>
    </w:p>
    <w:p>
      <w:pPr>
        <w:spacing w:before="240" w:after="24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</w:rPr>
        <w:t>说话人1 04:57</w:t>
      </w:r>
      <w:r>
        <w:rPr>
          <w:rFonts w:ascii="宋体" w:eastAsia="宋体" w:hAnsi="宋体" w:cs="宋体"/>
        </w:rPr>
        <w:br/>
      </w:r>
      <w:r>
        <w:rPr>
          <w:rFonts w:ascii="宋体" w:eastAsia="宋体" w:hAnsi="宋体" w:cs="宋体"/>
        </w:rPr>
        <w:t>2点前有空2点后的话约满了。</w:t>
      </w:r>
    </w:p>
    <w:p>
      <w:pPr>
        <w:spacing w:before="240" w:after="24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</w:rPr>
        <w:t>说话人2 05:02</w:t>
      </w:r>
      <w:r>
        <w:rPr>
          <w:rFonts w:ascii="宋体" w:eastAsia="宋体" w:hAnsi="宋体" w:cs="宋体"/>
        </w:rPr>
        <w:br/>
      </w:r>
      <w:r>
        <w:rPr>
          <w:rFonts w:ascii="宋体" w:eastAsia="宋体" w:hAnsi="宋体" w:cs="宋体"/>
        </w:rPr>
        <w:t>2点前有空就周二在北京对吧？</w:t>
      </w:r>
    </w:p>
    <w:p>
      <w:pPr>
        <w:spacing w:before="240" w:after="24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</w:rPr>
        <w:t>说话人1 05:04</w:t>
      </w:r>
      <w:r>
        <w:rPr>
          <w:rFonts w:ascii="宋体" w:eastAsia="宋体" w:hAnsi="宋体" w:cs="宋体"/>
        </w:rPr>
        <w:br/>
      </w:r>
      <w:r>
        <w:rPr>
          <w:rFonts w:ascii="宋体" w:eastAsia="宋体" w:hAnsi="宋体" w:cs="宋体"/>
        </w:rPr>
        <w:t>对，周不是周一两点前有空，周二应该是从早上11点约到了晚上。</w:t>
      </w:r>
    </w:p>
    <w:p>
      <w:pPr>
        <w:spacing w:before="240" w:after="24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</w:rPr>
        <w:br/>
      </w:r>
      <w:r>
        <w:rPr>
          <w:rFonts w:ascii="宋体" w:eastAsia="宋体" w:hAnsi="宋体" w:cs="宋体"/>
        </w:rPr>
        <w:t>下午5:30。</w:t>
      </w:r>
    </w:p>
    <w:p>
      <w:pPr>
        <w:spacing w:before="240" w:after="24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</w:rPr>
        <w:br/>
      </w:r>
      <w:r>
        <w:rPr>
          <w:rFonts w:ascii="宋体" w:eastAsia="宋体" w:hAnsi="宋体" w:cs="宋体"/>
        </w:rPr>
        <w:t>我可以到时候把我的日程也发一个给你，然后还有我刚才说的甜蜜的日程会比我空一点。他跟上访负责人 ok。</w:t>
      </w:r>
    </w:p>
    <w:p>
      <w:pPr>
        <w:spacing w:before="240" w:after="24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</w:rPr>
        <w:t>说话人2 05:25</w:t>
      </w:r>
      <w:r>
        <w:rPr>
          <w:rFonts w:ascii="宋体" w:eastAsia="宋体" w:hAnsi="宋体" w:cs="宋体"/>
        </w:rPr>
        <w:br/>
      </w:r>
      <w:r>
        <w:rPr>
          <w:rFonts w:ascii="宋体" w:eastAsia="宋体" w:hAnsi="宋体" w:cs="宋体"/>
        </w:rPr>
        <w:t>对算算法负责人是。</w:t>
      </w:r>
    </w:p>
    <w:p>
      <w:pPr>
        <w:spacing w:before="240" w:after="24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</w:rPr>
        <w:t>说话人1 05:28</w:t>
      </w:r>
      <w:r>
        <w:rPr>
          <w:rFonts w:ascii="宋体" w:eastAsia="宋体" w:hAnsi="宋体" w:cs="宋体"/>
        </w:rPr>
        <w:br/>
      </w:r>
      <w:r>
        <w:rPr>
          <w:rFonts w:ascii="宋体" w:eastAsia="宋体" w:hAnsi="宋体" w:cs="宋体"/>
        </w:rPr>
        <w:t>叫tid，你可以叫它叫tid，对。</w:t>
      </w:r>
    </w:p>
    <w:p>
      <w:pPr>
        <w:spacing w:before="240" w:after="24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</w:rPr>
        <w:t>说话人2 05:32</w:t>
      </w:r>
      <w:r>
        <w:rPr>
          <w:rFonts w:ascii="宋体" w:eastAsia="宋体" w:hAnsi="宋体" w:cs="宋体"/>
        </w:rPr>
        <w:br/>
      </w:r>
      <w:r>
        <w:rPr>
          <w:rFonts w:ascii="宋体" w:eastAsia="宋体" w:hAnsi="宋体" w:cs="宋体"/>
        </w:rPr>
        <w:t>&amp;nbspOkay。明白，我以为是我们那天必赢对吧？</w:t>
      </w:r>
    </w:p>
    <w:p>
      <w:pPr>
        <w:spacing w:before="240" w:after="24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</w:rPr>
        <w:t>说话人1 05:37</w:t>
      </w:r>
      <w:r>
        <w:rPr>
          <w:rFonts w:ascii="宋体" w:eastAsia="宋体" w:hAnsi="宋体" w:cs="宋体"/>
        </w:rPr>
        <w:br/>
      </w:r>
      <w:r>
        <w:rPr>
          <w:rFonts w:ascii="宋体" w:eastAsia="宋体" w:hAnsi="宋体" w:cs="宋体"/>
        </w:rPr>
        <w:t>不必赢不是必赢，是我们解决方案。</w:t>
      </w:r>
    </w:p>
    <w:p>
      <w:pPr>
        <w:spacing w:before="240" w:after="24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</w:rPr>
        <w:t>说话人2 05:39</w:t>
      </w:r>
      <w:r>
        <w:rPr>
          <w:rFonts w:ascii="宋体" w:eastAsia="宋体" w:hAnsi="宋体" w:cs="宋体"/>
        </w:rPr>
        <w:br/>
      </w:r>
      <w:r>
        <w:rPr>
          <w:rFonts w:ascii="宋体" w:eastAsia="宋体" w:hAnsi="宋体" w:cs="宋体"/>
        </w:rPr>
        <w:t>&amp;nbspOk好的，</w:t>
      </w:r>
    </w:p>
    <w:p>
      <w:pPr>
        <w:spacing w:before="240" w:after="24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</w:rPr>
        <w:t>说话人1 05:42</w:t>
      </w:r>
      <w:r>
        <w:rPr>
          <w:rFonts w:ascii="宋体" w:eastAsia="宋体" w:hAnsi="宋体" w:cs="宋体"/>
        </w:rPr>
        <w:br/>
      </w:r>
      <w:r>
        <w:rPr>
          <w:rFonts w:ascii="宋体" w:eastAsia="宋体" w:hAnsi="宋体" w:cs="宋体"/>
        </w:rPr>
        <w:t>是田明也在线上，对都上来了，</w:t>
      </w:r>
    </w:p>
    <w:p>
      <w:pPr>
        <w:spacing w:before="240" w:after="24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</w:rPr>
        <w:t>说话人2 05:46</w:t>
      </w:r>
      <w:r>
        <w:rPr>
          <w:rFonts w:ascii="宋体" w:eastAsia="宋体" w:hAnsi="宋体" w:cs="宋体"/>
        </w:rPr>
        <w:br/>
      </w:r>
      <w:r>
        <w:rPr>
          <w:rFonts w:ascii="宋体" w:eastAsia="宋体" w:hAnsi="宋体" w:cs="宋体"/>
        </w:rPr>
        <w:t>好好。</w:t>
      </w:r>
    </w:p>
    <w:p>
      <w:pPr>
        <w:spacing w:before="240" w:after="24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</w:rPr>
        <w:t>说话人1 05:47</w:t>
      </w:r>
      <w:r>
        <w:rPr>
          <w:rFonts w:ascii="宋体" w:eastAsia="宋体" w:hAnsi="宋体" w:cs="宋体"/>
        </w:rPr>
        <w:br/>
      </w:r>
      <w:r>
        <w:rPr>
          <w:rFonts w:ascii="宋体" w:eastAsia="宋体" w:hAnsi="宋体" w:cs="宋体"/>
        </w:rPr>
        <w:t>对，你要不把 list发给我们，我们把它圈掉给你，然后我问一下。</w:t>
      </w:r>
    </w:p>
    <w:p>
      <w:pPr>
        <w:spacing w:before="240" w:after="24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</w:rPr>
        <w:t>说话人3 05:52</w:t>
      </w:r>
      <w:r>
        <w:rPr>
          <w:rFonts w:ascii="宋体" w:eastAsia="宋体" w:hAnsi="宋体" w:cs="宋体"/>
        </w:rPr>
        <w:br/>
      </w:r>
      <w:r>
        <w:rPr>
          <w:rFonts w:ascii="宋体" w:eastAsia="宋体" w:hAnsi="宋体" w:cs="宋体"/>
        </w:rPr>
        <w:t>是飞书方便还是腾讯方便，我一会拉个list，然后我们这样有个备注，看看我们。</w:t>
      </w:r>
    </w:p>
    <w:p>
      <w:pPr>
        <w:spacing w:before="240" w:after="24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</w:rPr>
        <w:t>说话人1 05:59</w:t>
      </w:r>
      <w:r>
        <w:rPr>
          <w:rFonts w:ascii="宋体" w:eastAsia="宋体" w:hAnsi="宋体" w:cs="宋体"/>
        </w:rPr>
        <w:br/>
      </w:r>
      <w:r>
        <w:rPr>
          <w:rFonts w:ascii="宋体" w:eastAsia="宋体" w:hAnsi="宋体" w:cs="宋体"/>
        </w:rPr>
        <w:t>用钉钉，然后估计腾讯会方便一点，那。</w:t>
      </w:r>
    </w:p>
    <w:p>
      <w:pPr>
        <w:spacing w:before="240" w:after="24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</w:rPr>
        <w:t>说话人3 06:03</w:t>
      </w:r>
      <w:r>
        <w:rPr>
          <w:rFonts w:ascii="宋体" w:eastAsia="宋体" w:hAnsi="宋体" w:cs="宋体"/>
        </w:rPr>
        <w:br/>
      </w:r>
      <w:r>
        <w:rPr>
          <w:rFonts w:ascii="宋体" w:eastAsia="宋体" w:hAnsi="宋体" w:cs="宋体"/>
        </w:rPr>
        <w:t>行我就发个腾讯文档，</w:t>
      </w:r>
    </w:p>
    <w:p>
      <w:pPr>
        <w:spacing w:before="240" w:after="24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</w:rPr>
        <w:t>说话人2 06:06</w:t>
      </w:r>
      <w:r>
        <w:rPr>
          <w:rFonts w:ascii="宋体" w:eastAsia="宋体" w:hAnsi="宋体" w:cs="宋体"/>
        </w:rPr>
        <w:br/>
      </w:r>
      <w:r>
        <w:rPr>
          <w:rFonts w:ascii="宋体" w:eastAsia="宋体" w:hAnsi="宋体" w:cs="宋体"/>
        </w:rPr>
        <w:t>对。</w:t>
      </w:r>
    </w:p>
    <w:p>
      <w:pPr>
        <w:spacing w:before="240" w:after="24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</w:rPr>
        <w:br/>
      </w:r>
      <w:r>
        <w:rPr>
          <w:rFonts w:ascii="宋体" w:eastAsia="宋体" w:hAnsi="宋体" w:cs="宋体"/>
        </w:rPr>
        <w:t>因为后续的话所有的排会的话都是思涵来帮他们排，让孙瑞娜来帮他们去听，会整理这些，对。</w:t>
      </w:r>
    </w:p>
    <w:p>
      <w:pPr>
        <w:spacing w:before="240" w:after="24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</w:rPr>
        <w:br/>
      </w:r>
      <w:r>
        <w:rPr>
          <w:rFonts w:ascii="宋体" w:eastAsia="宋体" w:hAnsi="宋体" w:cs="宋体"/>
        </w:rPr>
        <w:t>好没问题，就是说我们配合上的话稍微紧密一点，因为为什么刚才说这个问题就涉及到我们跟机构聊，到底是按照什么样的方案跟他推，对吧？对我们是跟他讲20亿，我们还有份额得快，还是说我们直接跟他报40亿对吧？或者说报30亿对吧？就是涉及到一个策略问题，对吧？</w:t>
      </w:r>
    </w:p>
    <w:p>
      <w:pPr>
        <w:spacing w:before="240" w:after="24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</w:rPr>
        <w:br/>
      </w:r>
      <w:r>
        <w:rPr>
          <w:rFonts w:ascii="宋体" w:eastAsia="宋体" w:hAnsi="宋体" w:cs="宋体"/>
        </w:rPr>
        <w:t>所以最好的话我们把。</w:t>
      </w:r>
    </w:p>
    <w:p>
      <w:pPr>
        <w:spacing w:before="240" w:after="24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</w:rPr>
        <w:t>说话人1 06:37</w:t>
      </w:r>
      <w:r>
        <w:rPr>
          <w:rFonts w:ascii="宋体" w:eastAsia="宋体" w:hAnsi="宋体" w:cs="宋体"/>
        </w:rPr>
        <w:br/>
      </w:r>
      <w:r>
        <w:rPr>
          <w:rFonts w:ascii="宋体" w:eastAsia="宋体" w:hAnsi="宋体" w:cs="宋体"/>
        </w:rPr>
        <w:t>20亿这个是一定要快，因为9月中旬估计就close完了，对，但9月。</w:t>
      </w:r>
    </w:p>
    <w:p>
      <w:pPr>
        <w:spacing w:before="240" w:after="24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</w:rPr>
        <w:t>说话人2 06:44</w:t>
      </w:r>
      <w:r>
        <w:rPr>
          <w:rFonts w:ascii="宋体" w:eastAsia="宋体" w:hAnsi="宋体" w:cs="宋体"/>
        </w:rPr>
        <w:br/>
      </w:r>
      <w:r>
        <w:rPr>
          <w:rFonts w:ascii="宋体" w:eastAsia="宋体" w:hAnsi="宋体" w:cs="宋体"/>
        </w:rPr>
        <w:t>目前来讲的话，就是二c这一轮比较确定的还都是人民币对吧？</w:t>
      </w:r>
    </w:p>
    <w:p>
      <w:pPr>
        <w:spacing w:before="240" w:after="24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</w:rPr>
        <w:t>说话人1 06:49</w:t>
      </w:r>
      <w:r>
        <w:rPr>
          <w:rFonts w:ascii="宋体" w:eastAsia="宋体" w:hAnsi="宋体" w:cs="宋体"/>
        </w:rPr>
        <w:br/>
      </w:r>
      <w:r>
        <w:rPr>
          <w:rFonts w:ascii="宋体" w:eastAsia="宋体" w:hAnsi="宋体" w:cs="宋体"/>
        </w:rPr>
        <w:t>比较确定都是人民币，然后有一家少的也不算少，在美元的VC也但是我们拿他人民币。</w:t>
      </w:r>
    </w:p>
    <w:p>
      <w:pPr>
        <w:spacing w:before="240" w:after="24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</w:rPr>
        <w:t>说话人2 06:57</w:t>
      </w:r>
      <w:r>
        <w:rPr>
          <w:rFonts w:ascii="宋体" w:eastAsia="宋体" w:hAnsi="宋体" w:cs="宋体"/>
        </w:rPr>
        <w:br/>
      </w:r>
      <w:r>
        <w:rPr>
          <w:rFonts w:ascii="宋体" w:eastAsia="宋体" w:hAnsi="宋体" w:cs="宋体"/>
        </w:rPr>
        <w:t>是吧？我明白双币基金。对 Ok，然后我们再补充一下，事实上你待会勾4号我们都要把历史的发出来，你勾一勾，</w:t>
      </w:r>
    </w:p>
    <w:p>
      <w:pPr>
        <w:spacing w:before="240" w:after="24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</w:rPr>
        <w:t>说话人1 07:08</w:t>
      </w:r>
      <w:r>
        <w:rPr>
          <w:rFonts w:ascii="宋体" w:eastAsia="宋体" w:hAnsi="宋体" w:cs="宋体"/>
        </w:rPr>
        <w:br/>
      </w:r>
      <w:r>
        <w:rPr>
          <w:rFonts w:ascii="宋体" w:eastAsia="宋体" w:hAnsi="宋体" w:cs="宋体"/>
        </w:rPr>
        <w:t>好吧，这样子好不好？</w:t>
      </w:r>
    </w:p>
    <w:p>
      <w:pPr>
        <w:spacing w:before="240" w:after="24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</w:rPr>
        <w:br/>
      </w:r>
      <w:r>
        <w:rPr>
          <w:rFonts w:ascii="宋体" w:eastAsia="宋体" w:hAnsi="宋体" w:cs="宋体"/>
        </w:rPr>
        <w:t>我们群是这样子，我发现今天我们沟通遇到一个障碍，就是你们约等我们回消息应该等了一整天，我觉得特别不好意思。是，然后因为我们都在路上，然后包括我刚才下飞机第一时间看到之后就回你们了，你们直接找我们群里的兵营沟通，然后让他来协调我们。</w:t>
      </w:r>
    </w:p>
    <w:p>
      <w:pPr>
        <w:spacing w:before="240" w:after="24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</w:rPr>
        <w:t>说话人2 07:28</w:t>
      </w:r>
      <w:r>
        <w:rPr>
          <w:rFonts w:ascii="宋体" w:eastAsia="宋体" w:hAnsi="宋体" w:cs="宋体"/>
        </w:rPr>
        <w:br/>
      </w:r>
      <w:r>
        <w:rPr>
          <w:rFonts w:ascii="宋体" w:eastAsia="宋体" w:hAnsi="宋体" w:cs="宋体"/>
        </w:rPr>
        <w:t>的时间，好好。</w:t>
      </w:r>
    </w:p>
    <w:p>
      <w:pPr>
        <w:spacing w:before="240" w:after="24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</w:rPr>
        <w:br/>
      </w:r>
      <w:r>
        <w:rPr>
          <w:rFonts w:ascii="宋体" w:eastAsia="宋体" w:hAnsi="宋体" w:cs="宋体"/>
        </w:rPr>
        <w:t>行行没问题，</w:t>
      </w:r>
    </w:p>
    <w:p>
      <w:pPr>
        <w:spacing w:before="240" w:after="24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</w:rPr>
        <w:t>说话人1 07:32</w:t>
      </w:r>
      <w:r>
        <w:rPr>
          <w:rFonts w:ascii="宋体" w:eastAsia="宋体" w:hAnsi="宋体" w:cs="宋体"/>
        </w:rPr>
        <w:br/>
      </w:r>
      <w:r>
        <w:rPr>
          <w:rFonts w:ascii="宋体" w:eastAsia="宋体" w:hAnsi="宋体" w:cs="宋体"/>
        </w:rPr>
        <w:t>对，这样大家会沟通顺畅一点，不然的话你都等我，就怕耽误大家时间，对也不太好，对。</w:t>
      </w:r>
    </w:p>
    <w:p>
      <w:pPr>
        <w:spacing w:before="240" w:after="24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</w:rPr>
        <w:t>说话人2 07:39</w:t>
      </w:r>
      <w:r>
        <w:rPr>
          <w:rFonts w:ascii="宋体" w:eastAsia="宋体" w:hAnsi="宋体" w:cs="宋体"/>
        </w:rPr>
        <w:br/>
      </w:r>
      <w:r>
        <w:rPr>
          <w:rFonts w:ascii="宋体" w:eastAsia="宋体" w:hAnsi="宋体" w:cs="宋体"/>
        </w:rPr>
        <w:t>没问题，主要也是说因为都挺着急的对吧？我就说这个着急又找不到人，这就挺尴尬了对吧？</w:t>
      </w:r>
    </w:p>
    <w:p>
      <w:pPr>
        <w:spacing w:before="240" w:after="24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</w:rPr>
        <w:t>说话人1 07:46</w:t>
      </w:r>
      <w:r>
        <w:rPr>
          <w:rFonts w:ascii="宋体" w:eastAsia="宋体" w:hAnsi="宋体" w:cs="宋体"/>
        </w:rPr>
        <w:br/>
      </w:r>
      <w:r>
        <w:rPr>
          <w:rFonts w:ascii="宋体" w:eastAsia="宋体" w:hAnsi="宋体" w:cs="宋体"/>
        </w:rPr>
        <w:t>对吧？是你找了一天找不到人，我在想你们应该很尴尬，我也很尴尬。</w:t>
      </w:r>
    </w:p>
    <w:p>
      <w:pPr>
        <w:spacing w:before="240" w:after="24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</w:rPr>
        <w:t>说话人2 07:51</w:t>
      </w:r>
      <w:r>
        <w:rPr>
          <w:rFonts w:ascii="宋体" w:eastAsia="宋体" w:hAnsi="宋体" w:cs="宋体"/>
        </w:rPr>
        <w:br/>
      </w:r>
      <w:r>
        <w:rPr>
          <w:rFonts w:ascii="宋体" w:eastAsia="宋体" w:hAnsi="宋体" w:cs="宋体"/>
        </w:rPr>
        <w:t>是行好好。</w:t>
      </w:r>
    </w:p>
    <w:p>
      <w:pPr>
        <w:spacing w:before="240" w:after="24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</w:rPr>
        <w:br/>
      </w:r>
      <w:r>
        <w:rPr>
          <w:rFonts w:ascii="宋体" w:eastAsia="宋体" w:hAnsi="宋体" w:cs="宋体"/>
        </w:rPr>
        <w:t>好，时间上的话待会你同步一下，历史怎么发，也辛苦你们尽快勾一下，然后我们先按照下周四跟周五开始排，但周四周五你在哪是在杭州是吧？</w:t>
      </w:r>
    </w:p>
    <w:p>
      <w:pPr>
        <w:spacing w:before="240" w:after="24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</w:rPr>
        <w:br/>
      </w:r>
      <w:r>
        <w:rPr>
          <w:rFonts w:ascii="宋体" w:eastAsia="宋体" w:hAnsi="宋体" w:cs="宋体"/>
        </w:rPr>
        <w:t>但如果有需要，我们也可以去上海北京对吧？</w:t>
      </w:r>
    </w:p>
    <w:p>
      <w:pPr>
        <w:spacing w:before="240" w:after="24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</w:rPr>
        <w:t>说话人1 08:12</w:t>
      </w:r>
      <w:r>
        <w:rPr>
          <w:rFonts w:ascii="宋体" w:eastAsia="宋体" w:hAnsi="宋体" w:cs="宋体"/>
        </w:rPr>
        <w:br/>
      </w:r>
      <w:r>
        <w:rPr>
          <w:rFonts w:ascii="宋体" w:eastAsia="宋体" w:hAnsi="宋体" w:cs="宋体"/>
        </w:rPr>
        <w:t>去上海北京，除非就是很密集的沟通一轮，</w:t>
      </w:r>
    </w:p>
    <w:p>
      <w:pPr>
        <w:spacing w:before="240" w:after="24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</w:rPr>
        <w:t>说话人2 08:15</w:t>
      </w:r>
      <w:r>
        <w:rPr>
          <w:rFonts w:ascii="宋体" w:eastAsia="宋体" w:hAnsi="宋体" w:cs="宋体"/>
        </w:rPr>
        <w:br/>
      </w:r>
      <w:r>
        <w:rPr>
          <w:rFonts w:ascii="宋体" w:eastAsia="宋体" w:hAnsi="宋体" w:cs="宋体"/>
        </w:rPr>
        <w:t>明白，我觉得周四周五我们可以看看在上海密集的沟通一波，然后再下周的话就看怎么弄，</w:t>
      </w:r>
    </w:p>
    <w:p>
      <w:pPr>
        <w:spacing w:before="240" w:after="24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</w:rPr>
        <w:t>说话人1 08:23</w:t>
      </w:r>
      <w:r>
        <w:rPr>
          <w:rFonts w:ascii="宋体" w:eastAsia="宋体" w:hAnsi="宋体" w:cs="宋体"/>
        </w:rPr>
        <w:br/>
      </w:r>
      <w:r>
        <w:rPr>
          <w:rFonts w:ascii="宋体" w:eastAsia="宋体" w:hAnsi="宋体" w:cs="宋体"/>
        </w:rPr>
        <w:t>&amp;nbspok好好ok。</w:t>
      </w:r>
    </w:p>
    <w:p>
      <w:pPr>
        <w:spacing w:before="240" w:after="24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</w:rPr>
        <w:t>说话人2 08:26</w:t>
      </w:r>
      <w:r>
        <w:rPr>
          <w:rFonts w:ascii="宋体" w:eastAsia="宋体" w:hAnsi="宋体" w:cs="宋体"/>
        </w:rPr>
        <w:br/>
      </w:r>
      <w:r>
        <w:rPr>
          <w:rFonts w:ascii="宋体" w:eastAsia="宋体" w:hAnsi="宋体" w:cs="宋体"/>
        </w:rPr>
        <w:t>好行。比如说这几天再下周的时间，如果企业有安排的话，就早点跟我们讲，ok。</w:t>
      </w:r>
    </w:p>
    <w:p>
      <w:pPr>
        <w:spacing w:before="240" w:after="24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</w:rPr>
        <w:t>说话人1 08:34</w:t>
      </w:r>
      <w:r>
        <w:rPr>
          <w:rFonts w:ascii="宋体" w:eastAsia="宋体" w:hAnsi="宋体" w:cs="宋体"/>
        </w:rPr>
        <w:br/>
      </w:r>
      <w:r>
        <w:rPr>
          <w:rFonts w:ascii="宋体" w:eastAsia="宋体" w:hAnsi="宋体" w:cs="宋体"/>
        </w:rPr>
        <w:t>下周应该都还没有安排，对，</w:t>
      </w:r>
    </w:p>
    <w:p>
      <w:pPr>
        <w:spacing w:before="240" w:after="24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</w:rPr>
        <w:t>说话人2 08:37</w:t>
      </w:r>
      <w:r>
        <w:rPr>
          <w:rFonts w:ascii="宋体" w:eastAsia="宋体" w:hAnsi="宋体" w:cs="宋体"/>
        </w:rPr>
        <w:br/>
      </w:r>
      <w:r>
        <w:rPr>
          <w:rFonts w:ascii="宋体" w:eastAsia="宋体" w:hAnsi="宋体" w:cs="宋体"/>
        </w:rPr>
        <w:t>好的行行好。我们就先把这些时间给占上。好吧，就是没问题了，</w:t>
      </w:r>
    </w:p>
    <w:p>
      <w:pPr>
        <w:spacing w:before="240" w:after="24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</w:rPr>
        <w:t>说话人1 08:44</w:t>
      </w:r>
      <w:r>
        <w:rPr>
          <w:rFonts w:ascii="宋体" w:eastAsia="宋体" w:hAnsi="宋体" w:cs="宋体"/>
        </w:rPr>
        <w:br/>
      </w:r>
      <w:r>
        <w:rPr>
          <w:rFonts w:ascii="宋体" w:eastAsia="宋体" w:hAnsi="宋体" w:cs="宋体"/>
        </w:rPr>
        <w:t>好的，大家。</w:t>
      </w:r>
    </w:p>
    <w:p>
      <w:pPr>
        <w:spacing w:before="240" w:after="24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</w:rPr>
        <w:t>说话人2 08:46</w:t>
      </w:r>
      <w:r>
        <w:rPr>
          <w:rFonts w:ascii="宋体" w:eastAsia="宋体" w:hAnsi="宋体" w:cs="宋体"/>
        </w:rPr>
        <w:br/>
      </w:r>
      <w:r>
        <w:rPr>
          <w:rFonts w:ascii="宋体" w:eastAsia="宋体" w:hAnsi="宋体" w:cs="宋体"/>
        </w:rPr>
        <w:t>辛苦。好好拜拜辛苦拜拜。</w:t>
      </w:r>
    </w:p>
    <w:sectPr>
      <w:footerReference w:type="default" r:id="rId4"/>
      <w:pgMar w:header="708" w:footer="708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Bdr>
        <w:bottom w:val="single" w:sz="2" w:space="0" w:color="auto"/>
      </w:pBdr>
      <w:jc w:val="center"/>
    </w:pPr>
    <w:r>
      <w:rPr>
        <w:rFonts w:ascii="宋体 (中文正文)" w:eastAsia="宋体 (中文正文)" w:hAnsi="宋体 (中文正文)" w:cs="宋体 (中文正文)"/>
        <w:sz w:val="18"/>
      </w:rPr>
      <w:t>以上内容由AI生成</w: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defaultTabStop w:val="720"/>
  <w:noPunctuationKerning/>
  <w:characterSpacingControl w:val="doNotCompress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</w:rPr>
  </w:style>
  <w:style w:type="character" w:default="1" w:styleId="DefaultParagraphFont">
    <w:name w:val="Default Paragraph Fon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webSettings.xml" Type="http://schemas.openxmlformats.org/officeDocument/2006/relationships/webSettings"/><Relationship Id="rId3" Target="fontTable.xml" Type="http://schemas.openxmlformats.org/officeDocument/2006/relationships/fontTable"/><Relationship Id="rId4" Target="footer1.xml" Type="http://schemas.openxmlformats.org/officeDocument/2006/relationships/footer"/><Relationship Id="rId5" Target="styles.xml" Type="http://schemas.openxmlformats.org/officeDocument/2006/relationships/styles"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AIGC">
    <vt:lpwstr>{"ContentPropagator":"001191340000711771143J00000","Label":"1","ReservedCode1":"1787363349808","ProduceID":"WebAdp_538590741799415810_1787363349808","ReservedCode2":"1787363349808","PropagateID":"WebAdp_538590741799415810_1787363349808","ContentProducer":"001191340000711771143J00000"}</vt:lpwstr>
  </property>
</Properties>
</file>