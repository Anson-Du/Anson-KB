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jc w:val="center"/>
        <w:outlineLvl w:val="9"/>
        <w:rPr>
          <w:rFonts w:ascii="宋体" w:eastAsia="宋体" w:hAnsi="宋体" w:cs="宋体"/>
          <w:b/>
          <w:bCs/>
          <w:sz w:val="28"/>
          <w:szCs w:val="28"/>
        </w:rPr>
      </w:pPr>
      <w:r>
        <w:rPr>
          <w:rFonts w:ascii="宋体" w:eastAsia="宋体" w:hAnsi="宋体" w:cs="宋体"/>
          <w:i w:val="0"/>
        </w:rPr>
        <w:t>第三方检测行业自动化与机器人应用合作探讨</w:t>
      </w:r>
    </w:p>
    <w:p>
      <w:pPr>
        <w:spacing w:before="240" w:after="240"/>
        <w:rPr>
          <w:rFonts w:ascii="宋体" w:eastAsia="宋体" w:hAnsi="宋体" w:cs="宋体"/>
          <w:sz w:val="24"/>
          <w:szCs w:val="24"/>
        </w:rPr>
      </w:pPr>
      <w:r>
        <w:rPr>
          <w:rFonts w:ascii="宋体" w:eastAsia="宋体" w:hAnsi="宋体" w:cs="宋体"/>
          <w:b/>
          <w:bCs/>
        </w:rPr>
        <w:t>章节速览</w:t>
      </w:r>
      <w:r>
        <w:rPr>
          <w:rFonts w:ascii="宋体" w:eastAsia="宋体" w:hAnsi="宋体" w:cs="宋体"/>
          <w:b/>
          <w:bCs/>
        </w:rPr>
        <w:br/>
      </w:r>
      <w:r>
        <w:rPr>
          <w:rFonts w:ascii="宋体" w:eastAsia="宋体" w:hAnsi="宋体" w:cs="宋体"/>
        </w:rPr>
        <w:t>00:00:00 新能源产品测试与AI算力</w:t>
      </w:r>
      <w:r>
        <w:rPr>
          <w:rFonts w:ascii="宋体" w:eastAsia="宋体" w:hAnsi="宋体" w:cs="宋体"/>
        </w:rPr>
        <w:br/>
      </w:r>
      <w:r>
        <w:rPr>
          <w:rFonts w:ascii="宋体" w:eastAsia="宋体" w:hAnsi="宋体" w:cs="宋体"/>
        </w:rPr>
        <w:t>00:06:50 中国第三方检测行业市场规模及发展</w:t>
      </w:r>
      <w:r>
        <w:rPr>
          <w:rFonts w:ascii="宋体" w:eastAsia="宋体" w:hAnsi="宋体" w:cs="宋体"/>
        </w:rPr>
        <w:br/>
      </w:r>
      <w:r>
        <w:rPr>
          <w:rFonts w:ascii="宋体" w:eastAsia="宋体" w:hAnsi="宋体" w:cs="宋体"/>
        </w:rPr>
        <w:t>00:13:00 网络安全营销组的挑战与解决方案</w:t>
      </w:r>
    </w:p>
    <w:p>
      <w:pPr>
        <w:spacing w:before="240" w:after="240"/>
        <w:rPr>
          <w:rFonts w:ascii="宋体" w:eastAsia="宋体" w:hAnsi="宋体" w:cs="宋体"/>
          <w:sz w:val="24"/>
          <w:szCs w:val="24"/>
        </w:rPr>
      </w:pPr>
      <w:r>
        <w:rPr>
          <w:rFonts w:ascii="宋体" w:eastAsia="宋体" w:hAnsi="宋体" w:cs="宋体"/>
        </w:rPr>
        <w:t> </w:t>
      </w:r>
    </w:p>
    <w:p>
      <w:pPr>
        <w:pStyle w:val="Heading4"/>
        <w:keepNext w:val="0"/>
        <w:spacing w:before="319" w:after="319"/>
        <w:outlineLvl w:val="9"/>
        <w:rPr>
          <w:rFonts w:ascii="宋体" w:eastAsia="宋体" w:hAnsi="宋体" w:cs="宋体"/>
          <w:b/>
          <w:bCs/>
          <w:sz w:val="24"/>
          <w:szCs w:val="24"/>
        </w:rPr>
      </w:pPr>
      <w:r>
        <w:rPr>
          <w:rFonts w:ascii="宋体" w:eastAsia="宋体" w:hAnsi="宋体" w:cs="宋体"/>
          <w:i w:val="0"/>
        </w:rPr>
        <w:t>转写结果</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00:00</w:t>
      </w:r>
    </w:p>
    <w:p>
      <w:pPr>
        <w:spacing w:before="240" w:after="240"/>
        <w:rPr>
          <w:rFonts w:ascii="宋体" w:eastAsia="宋体" w:hAnsi="宋体" w:cs="宋体"/>
          <w:sz w:val="24"/>
          <w:szCs w:val="24"/>
        </w:rPr>
      </w:pPr>
      <w:r>
        <w:rPr>
          <w:rFonts w:ascii="宋体" w:eastAsia="宋体" w:hAnsi="宋体" w:cs="宋体"/>
        </w:rPr>
        <w:t>新能源领域的产品不同。你们负责测试，我们对项目也是如此，都是大型企业提供的服务。这可能是新环境，他们目前为了应对国内和国外的需求，增长比较迅速，Ai算力吗？他们现在为了有用，可以在晚上用电集中时将电存起来，白天用电高峰时再释放电。对于智能设备而言，建好后最大的成本是运营成本。在很多地方，尤其是高峰用电会很难，我认为控股的公司包括我的充电桩里面黑色商务都属于大功率充电桩，这种充电站也是由移动充电吗？</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01:16</w:t>
      </w:r>
    </w:p>
    <w:p>
      <w:pPr>
        <w:spacing w:before="240" w:after="240"/>
        <w:rPr>
          <w:rFonts w:ascii="宋体" w:eastAsia="宋体" w:hAnsi="宋体" w:cs="宋体"/>
          <w:sz w:val="24"/>
          <w:szCs w:val="24"/>
        </w:rPr>
      </w:pPr>
      <w:r>
        <w:rPr>
          <w:rFonts w:ascii="宋体" w:eastAsia="宋体" w:hAnsi="宋体" w:cs="宋体"/>
        </w:rPr>
        <w:t>虽然它可以移动，但是基本属于商用和户外使用。其他楼道很大，车辆5分钟充满之后周围会导致电网问题。因此他通常在晚上使用价格低的软件，购买一个软件可能面临很大风险，可以突然上来解决这个问题，相当麻烦。</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02:20</w:t>
      </w:r>
    </w:p>
    <w:p>
      <w:pPr>
        <w:spacing w:before="240" w:after="240"/>
        <w:rPr>
          <w:rFonts w:ascii="宋体" w:eastAsia="宋体" w:hAnsi="宋体" w:cs="宋体"/>
          <w:sz w:val="24"/>
          <w:szCs w:val="24"/>
        </w:rPr>
      </w:pPr>
      <w:r>
        <w:rPr>
          <w:rFonts w:ascii="宋体" w:eastAsia="宋体" w:hAnsi="宋体" w:cs="宋体"/>
        </w:rPr>
        <w:t>我为你们提供行业新的想法。今天从数字方面来看，首先要打通检测设备和检测流程，包括sop。确保所有流程都有标准，并且有一条可以体现在线上银行的流程。接下来你是否有时间像营销一样进行监管？</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03:24</w:t>
      </w:r>
    </w:p>
    <w:p>
      <w:pPr>
        <w:spacing w:before="240" w:after="240"/>
        <w:rPr>
          <w:rFonts w:ascii="宋体" w:eastAsia="宋体" w:hAnsi="宋体" w:cs="宋体"/>
          <w:sz w:val="24"/>
          <w:szCs w:val="24"/>
        </w:rPr>
      </w:pPr>
      <w:r>
        <w:rPr>
          <w:rFonts w:ascii="宋体" w:eastAsia="宋体" w:hAnsi="宋体" w:cs="宋体"/>
        </w:rPr>
        <w:t>这确实是一个辩驳暗示。</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03:28</w:t>
      </w:r>
    </w:p>
    <w:p>
      <w:pPr>
        <w:spacing w:before="240" w:after="240"/>
        <w:rPr>
          <w:rFonts w:ascii="宋体" w:eastAsia="宋体" w:hAnsi="宋体" w:cs="宋体"/>
          <w:sz w:val="24"/>
          <w:szCs w:val="24"/>
        </w:rPr>
      </w:pPr>
      <w:r>
        <w:rPr>
          <w:rFonts w:ascii="宋体" w:eastAsia="宋体" w:hAnsi="宋体" w:cs="宋体"/>
        </w:rPr>
        <w:t>这相当于一个无反射的暗示。</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03:35</w:t>
      </w:r>
    </w:p>
    <w:p>
      <w:pPr>
        <w:spacing w:before="240" w:after="240"/>
        <w:rPr>
          <w:rFonts w:ascii="宋体" w:eastAsia="宋体" w:hAnsi="宋体" w:cs="宋体"/>
          <w:sz w:val="24"/>
          <w:szCs w:val="24"/>
        </w:rPr>
      </w:pPr>
      <w:r>
        <w:rPr>
          <w:rFonts w:ascii="宋体" w:eastAsia="宋体" w:hAnsi="宋体" w:cs="宋体"/>
        </w:rPr>
        <w:t>我们的目的是测量机器人在工作过程中向外辐射的电磁波的强度需要控制在一定强度以内，否则会对其他产品造成干扰。</w:t>
      </w:r>
    </w:p>
    <w:p>
      <w:pPr>
        <w:rPr>
          <w:rFonts w:ascii="宋体" w:eastAsia="宋体" w:hAnsi="宋体" w:cs="宋体"/>
          <w:sz w:val="24"/>
          <w:szCs w:val="24"/>
        </w:rPr>
      </w:pPr>
      <w:r>
        <w:rPr>
          <w:rFonts w:ascii="宋体" w:eastAsia="宋体" w:hAnsi="宋体" w:cs="宋体"/>
        </w:rPr>
        <w:t>Anson </w:t>
      </w:r>
      <w:r>
        <w:rPr>
          <w:rFonts w:ascii="宋体" w:eastAsia="宋体" w:hAnsi="宋体" w:cs="宋体"/>
        </w:rPr>
        <w:t>03:56</w:t>
      </w:r>
    </w:p>
    <w:p>
      <w:pPr>
        <w:spacing w:before="240" w:after="240"/>
        <w:rPr>
          <w:rFonts w:ascii="宋体" w:eastAsia="宋体" w:hAnsi="宋体" w:cs="宋体"/>
          <w:sz w:val="24"/>
          <w:szCs w:val="24"/>
        </w:rPr>
      </w:pPr>
      <w:r>
        <w:rPr>
          <w:rFonts w:ascii="宋体" w:eastAsia="宋体" w:hAnsi="宋体" w:cs="宋体"/>
        </w:rPr>
        <w:t>无论是机器人还是车，都在测试产品对外界电磁波的干扰。请问是否有具体的测试场景或者视频供我观看？</w:t>
      </w:r>
    </w:p>
    <w:p>
      <w:pPr>
        <w:rPr>
          <w:rFonts w:ascii="宋体" w:eastAsia="宋体" w:hAnsi="宋体" w:cs="宋体"/>
          <w:sz w:val="24"/>
          <w:szCs w:val="24"/>
        </w:rPr>
      </w:pPr>
      <w:r>
        <w:rPr>
          <w:rFonts w:ascii="宋体" w:eastAsia="宋体" w:hAnsi="宋体" w:cs="宋体"/>
        </w:rPr>
        <w:t>Anson </w:t>
      </w:r>
      <w:r>
        <w:rPr>
          <w:rFonts w:ascii="宋体" w:eastAsia="宋体" w:hAnsi="宋体" w:cs="宋体"/>
        </w:rPr>
        <w:t>04:12</w:t>
      </w:r>
    </w:p>
    <w:p>
      <w:pPr>
        <w:spacing w:before="240" w:after="240"/>
        <w:rPr>
          <w:rFonts w:ascii="宋体" w:eastAsia="宋体" w:hAnsi="宋体" w:cs="宋体"/>
          <w:sz w:val="24"/>
          <w:szCs w:val="24"/>
        </w:rPr>
      </w:pPr>
      <w:r>
        <w:rPr>
          <w:rFonts w:ascii="宋体" w:eastAsia="宋体" w:hAnsi="宋体" w:cs="宋体"/>
        </w:rPr>
        <w:t>我想了解营销手的能力在于大脑的协同。</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04:19</w:t>
      </w:r>
    </w:p>
    <w:p>
      <w:pPr>
        <w:spacing w:before="240" w:after="240"/>
        <w:rPr>
          <w:rFonts w:ascii="宋体" w:eastAsia="宋体" w:hAnsi="宋体" w:cs="宋体"/>
          <w:sz w:val="24"/>
          <w:szCs w:val="24"/>
        </w:rPr>
      </w:pPr>
      <w:r>
        <w:rPr>
          <w:rFonts w:ascii="宋体" w:eastAsia="宋体" w:hAnsi="宋体" w:cs="宋体"/>
        </w:rPr>
        <w:t>这边的情况。</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04:21</w:t>
      </w:r>
    </w:p>
    <w:p>
      <w:pPr>
        <w:spacing w:before="240" w:after="240"/>
        <w:rPr>
          <w:rFonts w:ascii="宋体" w:eastAsia="宋体" w:hAnsi="宋体" w:cs="宋体"/>
          <w:sz w:val="24"/>
          <w:szCs w:val="24"/>
        </w:rPr>
      </w:pPr>
      <w:r>
        <w:rPr>
          <w:rFonts w:ascii="宋体" w:eastAsia="宋体" w:hAnsi="宋体" w:cs="宋体"/>
        </w:rPr>
        <w:t>我之前设计了一个方案，由一个专门负责视频监督的机器人操作，虽然可以采用轮式设计，但是必须有手。</w:t>
      </w:r>
    </w:p>
    <w:p>
      <w:pPr>
        <w:rPr>
          <w:rFonts w:ascii="宋体" w:eastAsia="宋体" w:hAnsi="宋体" w:cs="宋体"/>
          <w:sz w:val="24"/>
          <w:szCs w:val="24"/>
        </w:rPr>
      </w:pPr>
      <w:r>
        <w:rPr>
          <w:rFonts w:ascii="宋体" w:eastAsia="宋体" w:hAnsi="宋体" w:cs="宋体"/>
        </w:rPr>
        <w:t>Anson </w:t>
      </w:r>
      <w:r>
        <w:rPr>
          <w:rFonts w:ascii="宋体" w:eastAsia="宋体" w:hAnsi="宋体" w:cs="宋体"/>
        </w:rPr>
        <w:t>04:32</w:t>
      </w:r>
    </w:p>
    <w:p>
      <w:pPr>
        <w:spacing w:before="240" w:after="240"/>
        <w:rPr>
          <w:rFonts w:ascii="宋体" w:eastAsia="宋体" w:hAnsi="宋体" w:cs="宋体"/>
          <w:sz w:val="24"/>
          <w:szCs w:val="24"/>
        </w:rPr>
      </w:pPr>
      <w:r>
        <w:rPr>
          <w:rFonts w:ascii="宋体" w:eastAsia="宋体" w:hAnsi="宋体" w:cs="宋体"/>
        </w:rPr>
        <w:t>下面的内容相对简单。</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04:36</w:t>
      </w:r>
    </w:p>
    <w:p>
      <w:pPr>
        <w:spacing w:before="240" w:after="240"/>
        <w:rPr>
          <w:rFonts w:ascii="宋体" w:eastAsia="宋体" w:hAnsi="宋体" w:cs="宋体"/>
          <w:sz w:val="24"/>
          <w:szCs w:val="24"/>
        </w:rPr>
      </w:pPr>
      <w:r>
        <w:rPr>
          <w:rFonts w:ascii="宋体" w:eastAsia="宋体" w:hAnsi="宋体" w:cs="宋体"/>
        </w:rPr>
        <w:t>实际场景对机器人非常复杂，例如测试样品是不同类型的样品，可以是机器人、音箱，也可以是其他类型的样品。</w:t>
      </w:r>
    </w:p>
    <w:p>
      <w:pPr>
        <w:rPr>
          <w:rFonts w:ascii="宋体" w:eastAsia="宋体" w:hAnsi="宋体" w:cs="宋体"/>
          <w:sz w:val="24"/>
          <w:szCs w:val="24"/>
        </w:rPr>
      </w:pPr>
      <w:r>
        <w:rPr>
          <w:rFonts w:ascii="宋体" w:eastAsia="宋体" w:hAnsi="宋体" w:cs="宋体"/>
        </w:rPr>
        <w:t>Anson </w:t>
      </w:r>
      <w:r>
        <w:rPr>
          <w:rFonts w:ascii="宋体" w:eastAsia="宋体" w:hAnsi="宋体" w:cs="宋体"/>
        </w:rPr>
        <w:t>04:47</w:t>
      </w:r>
    </w:p>
    <w:p>
      <w:pPr>
        <w:spacing w:before="240" w:after="240"/>
        <w:rPr>
          <w:rFonts w:ascii="宋体" w:eastAsia="宋体" w:hAnsi="宋体" w:cs="宋体"/>
          <w:sz w:val="24"/>
          <w:szCs w:val="24"/>
        </w:rPr>
      </w:pPr>
      <w:r>
        <w:rPr>
          <w:rFonts w:ascii="宋体" w:eastAsia="宋体" w:hAnsi="宋体" w:cs="宋体"/>
        </w:rPr>
        <w:t>只要它可以枚举即可，不必不知道。</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04:50</w:t>
      </w:r>
    </w:p>
    <w:p>
      <w:pPr>
        <w:spacing w:before="240" w:after="240"/>
        <w:rPr>
          <w:rFonts w:ascii="宋体" w:eastAsia="宋体" w:hAnsi="宋体" w:cs="宋体"/>
          <w:sz w:val="24"/>
          <w:szCs w:val="24"/>
        </w:rPr>
      </w:pPr>
      <w:r>
        <w:rPr>
          <w:rFonts w:ascii="宋体" w:eastAsia="宋体" w:hAnsi="宋体" w:cs="宋体"/>
        </w:rPr>
        <w:t>我需要。</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04:54</w:t>
      </w:r>
    </w:p>
    <w:p>
      <w:pPr>
        <w:spacing w:before="240" w:after="240"/>
        <w:rPr>
          <w:rFonts w:ascii="宋体" w:eastAsia="宋体" w:hAnsi="宋体" w:cs="宋体"/>
          <w:sz w:val="24"/>
          <w:szCs w:val="24"/>
        </w:rPr>
      </w:pPr>
      <w:r>
        <w:rPr>
          <w:rFonts w:ascii="宋体" w:eastAsia="宋体" w:hAnsi="宋体" w:cs="宋体"/>
        </w:rPr>
        <w:t>例如机器人需要准备对应的配件，测试人员会准备好。机器人一开始有配件，之后会有一份测试计划，计划按AI能理解的方式写出测试模式，例如机器人需要测试充电模式。</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05:20</w:t>
      </w:r>
    </w:p>
    <w:p>
      <w:pPr>
        <w:spacing w:before="240" w:after="240"/>
        <w:rPr>
          <w:rFonts w:ascii="宋体" w:eastAsia="宋体" w:hAnsi="宋体" w:cs="宋体"/>
          <w:sz w:val="24"/>
          <w:szCs w:val="24"/>
        </w:rPr>
      </w:pPr>
      <w:r>
        <w:rPr>
          <w:rFonts w:ascii="宋体" w:eastAsia="宋体" w:hAnsi="宋体" w:cs="宋体"/>
        </w:rPr>
        <w:t>我们已经将法规灌输给融资了，拥有自己的知识库和严格的sop。这时我需要测试机器人的充电模式，并接上机器人。</w:t>
      </w:r>
    </w:p>
    <w:p>
      <w:pPr>
        <w:rPr>
          <w:rFonts w:ascii="宋体" w:eastAsia="宋体" w:hAnsi="宋体" w:cs="宋体"/>
          <w:sz w:val="24"/>
          <w:szCs w:val="24"/>
        </w:rPr>
      </w:pPr>
      <w:r>
        <w:rPr>
          <w:rFonts w:ascii="宋体" w:eastAsia="宋体" w:hAnsi="宋体" w:cs="宋体"/>
        </w:rPr>
        <w:t>Anson </w:t>
      </w:r>
      <w:r>
        <w:rPr>
          <w:rFonts w:ascii="宋体" w:eastAsia="宋体" w:hAnsi="宋体" w:cs="宋体"/>
        </w:rPr>
        <w:t>05:38</w:t>
      </w:r>
    </w:p>
    <w:p>
      <w:pPr>
        <w:spacing w:before="240" w:after="240"/>
        <w:rPr>
          <w:rFonts w:ascii="宋体" w:eastAsia="宋体" w:hAnsi="宋体" w:cs="宋体"/>
          <w:sz w:val="24"/>
          <w:szCs w:val="24"/>
        </w:rPr>
      </w:pPr>
      <w:r>
        <w:rPr>
          <w:rFonts w:ascii="宋体" w:eastAsia="宋体" w:hAnsi="宋体" w:cs="宋体"/>
        </w:rPr>
        <w:t>你是将机器人接上还是测试机器人对我的感受？</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05:42</w:t>
      </w:r>
    </w:p>
    <w:p>
      <w:pPr>
        <w:spacing w:before="240" w:after="240"/>
        <w:rPr>
          <w:rFonts w:ascii="宋体" w:eastAsia="宋体" w:hAnsi="宋体" w:cs="宋体"/>
          <w:sz w:val="24"/>
          <w:szCs w:val="24"/>
        </w:rPr>
      </w:pPr>
      <w:r>
        <w:rPr>
          <w:rFonts w:ascii="宋体" w:eastAsia="宋体" w:hAnsi="宋体" w:cs="宋体"/>
        </w:rPr>
        <w:t>我需要它满足我测试某个模式，它需要实现这个模式，我需要一个机器人去完成。</w:t>
      </w:r>
    </w:p>
    <w:p>
      <w:pPr>
        <w:rPr>
          <w:rFonts w:ascii="宋体" w:eastAsia="宋体" w:hAnsi="宋体" w:cs="宋体"/>
          <w:sz w:val="24"/>
          <w:szCs w:val="24"/>
        </w:rPr>
      </w:pPr>
      <w:r>
        <w:rPr>
          <w:rFonts w:ascii="宋体" w:eastAsia="宋体" w:hAnsi="宋体" w:cs="宋体"/>
        </w:rPr>
        <w:t>Anson </w:t>
      </w:r>
      <w:r>
        <w:rPr>
          <w:rFonts w:ascii="宋体" w:eastAsia="宋体" w:hAnsi="宋体" w:cs="宋体"/>
        </w:rPr>
        <w:t>05:50</w:t>
      </w:r>
    </w:p>
    <w:p>
      <w:pPr>
        <w:spacing w:before="240" w:after="240"/>
        <w:rPr>
          <w:rFonts w:ascii="宋体" w:eastAsia="宋体" w:hAnsi="宋体" w:cs="宋体"/>
          <w:sz w:val="24"/>
          <w:szCs w:val="24"/>
        </w:rPr>
      </w:pPr>
      <w:r>
        <w:rPr>
          <w:rFonts w:ascii="宋体" w:eastAsia="宋体" w:hAnsi="宋体" w:cs="宋体"/>
        </w:rPr>
        <w:t>操作包括插电。</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05:53</w:t>
      </w:r>
    </w:p>
    <w:p>
      <w:pPr>
        <w:spacing w:before="240" w:after="240"/>
        <w:rPr>
          <w:rFonts w:ascii="宋体" w:eastAsia="宋体" w:hAnsi="宋体" w:cs="宋体"/>
          <w:sz w:val="24"/>
          <w:szCs w:val="24"/>
        </w:rPr>
      </w:pPr>
      <w:r>
        <w:rPr>
          <w:rFonts w:ascii="宋体" w:eastAsia="宋体" w:hAnsi="宋体" w:cs="宋体"/>
        </w:rPr>
        <w:t>包括插电和充电后的摆放以及线路安排，我们都有非常清晰的要求让他执行。</w:t>
      </w:r>
    </w:p>
    <w:p>
      <w:pPr>
        <w:rPr>
          <w:rFonts w:ascii="宋体" w:eastAsia="宋体" w:hAnsi="宋体" w:cs="宋体"/>
          <w:sz w:val="24"/>
          <w:szCs w:val="24"/>
        </w:rPr>
      </w:pPr>
      <w:r>
        <w:rPr>
          <w:rFonts w:ascii="宋体" w:eastAsia="宋体" w:hAnsi="宋体" w:cs="宋体"/>
        </w:rPr>
        <w:t>Anson </w:t>
      </w:r>
      <w:r>
        <w:rPr>
          <w:rFonts w:ascii="宋体" w:eastAsia="宋体" w:hAnsi="宋体" w:cs="宋体"/>
        </w:rPr>
        <w:t>06:10</w:t>
      </w:r>
    </w:p>
    <w:p>
      <w:pPr>
        <w:spacing w:before="240" w:after="240"/>
        <w:rPr>
          <w:rFonts w:ascii="宋体" w:eastAsia="宋体" w:hAnsi="宋体" w:cs="宋体"/>
          <w:sz w:val="24"/>
          <w:szCs w:val="24"/>
        </w:rPr>
      </w:pPr>
      <w:r>
        <w:rPr>
          <w:rFonts w:ascii="宋体" w:eastAsia="宋体" w:hAnsi="宋体" w:cs="宋体"/>
        </w:rPr>
        <w:t>有数据和视频吗？</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06:12</w:t>
      </w:r>
    </w:p>
    <w:p>
      <w:pPr>
        <w:spacing w:before="240" w:after="240"/>
        <w:rPr>
          <w:rFonts w:ascii="宋体" w:eastAsia="宋体" w:hAnsi="宋体" w:cs="宋体"/>
          <w:sz w:val="24"/>
          <w:szCs w:val="24"/>
        </w:rPr>
      </w:pPr>
      <w:r>
        <w:rPr>
          <w:rFonts w:ascii="宋体" w:eastAsia="宋体" w:hAnsi="宋体" w:cs="宋体"/>
        </w:rPr>
        <w:t>没有。</w:t>
      </w:r>
    </w:p>
    <w:p>
      <w:pPr>
        <w:rPr>
          <w:rFonts w:ascii="宋体" w:eastAsia="宋体" w:hAnsi="宋体" w:cs="宋体"/>
          <w:sz w:val="24"/>
          <w:szCs w:val="24"/>
        </w:rPr>
      </w:pPr>
      <w:r>
        <w:rPr>
          <w:rFonts w:ascii="宋体" w:eastAsia="宋体" w:hAnsi="宋体" w:cs="宋体"/>
        </w:rPr>
        <w:t>Anson </w:t>
      </w:r>
      <w:r>
        <w:rPr>
          <w:rFonts w:ascii="宋体" w:eastAsia="宋体" w:hAnsi="宋体" w:cs="宋体"/>
        </w:rPr>
        <w:t>06:13</w:t>
      </w:r>
    </w:p>
    <w:p>
      <w:pPr>
        <w:spacing w:before="240" w:after="240"/>
        <w:rPr>
          <w:rFonts w:ascii="宋体" w:eastAsia="宋体" w:hAnsi="宋体" w:cs="宋体"/>
          <w:sz w:val="24"/>
          <w:szCs w:val="24"/>
        </w:rPr>
      </w:pPr>
      <w:r>
        <w:rPr>
          <w:rFonts w:ascii="宋体" w:eastAsia="宋体" w:hAnsi="宋体" w:cs="宋体"/>
        </w:rPr>
        <w:t>我明白你所讲述的大致流程，视频不能操作，我只是想了解你需要让他完成的任务，这样我可以了解研发周期多久以及我们的优势在哪些方面。语数是一个玩具，他既没有手也没有灵巧手以及大脑，只有小脑才能翻跟头跳舞。如果他没有大脑，就无法执行这些任务。另外，即使他没有手，也无法做到。我们的主要任务是锻炼手眼和脑的协调能力。</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06:50</w:t>
      </w:r>
    </w:p>
    <w:p>
      <w:pPr>
        <w:spacing w:before="240" w:after="240"/>
        <w:rPr>
          <w:rFonts w:ascii="宋体" w:eastAsia="宋体" w:hAnsi="宋体" w:cs="宋体"/>
          <w:sz w:val="24"/>
          <w:szCs w:val="24"/>
        </w:rPr>
      </w:pPr>
      <w:r>
        <w:rPr>
          <w:rFonts w:ascii="宋体" w:eastAsia="宋体" w:hAnsi="宋体" w:cs="宋体"/>
        </w:rPr>
        <w:t>目前我们处于初步介绍阶段。我顺便向您简要介绍一下，从中国国内来看，第三方检测行业每年的市场检测业绩金额大约为5700多亿元。</w:t>
      </w:r>
    </w:p>
    <w:p>
      <w:pPr>
        <w:rPr>
          <w:rFonts w:ascii="宋体" w:eastAsia="宋体" w:hAnsi="宋体" w:cs="宋体"/>
          <w:sz w:val="24"/>
          <w:szCs w:val="24"/>
        </w:rPr>
      </w:pPr>
      <w:r>
        <w:rPr>
          <w:rFonts w:ascii="宋体" w:eastAsia="宋体" w:hAnsi="宋体" w:cs="宋体"/>
        </w:rPr>
        <w:t>Anson </w:t>
      </w:r>
      <w:r>
        <w:rPr>
          <w:rFonts w:ascii="宋体" w:eastAsia="宋体" w:hAnsi="宋体" w:cs="宋体"/>
        </w:rPr>
        <w:t>07:14</w:t>
      </w:r>
    </w:p>
    <w:p>
      <w:pPr>
        <w:spacing w:before="240" w:after="240"/>
        <w:rPr>
          <w:rFonts w:ascii="宋体" w:eastAsia="宋体" w:hAnsi="宋体" w:cs="宋体"/>
          <w:sz w:val="24"/>
          <w:szCs w:val="24"/>
        </w:rPr>
      </w:pPr>
      <w:r>
        <w:rPr>
          <w:rFonts w:ascii="宋体" w:eastAsia="宋体" w:hAnsi="宋体" w:cs="宋体"/>
        </w:rPr>
        <w:t>已经达到5,000亿，您所指的检测是指工业检测还是包含医疗检测？</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07:22</w:t>
      </w:r>
    </w:p>
    <w:p>
      <w:pPr>
        <w:spacing w:before="240" w:after="240"/>
        <w:rPr>
          <w:rFonts w:ascii="宋体" w:eastAsia="宋体" w:hAnsi="宋体" w:cs="宋体"/>
          <w:sz w:val="24"/>
          <w:szCs w:val="24"/>
        </w:rPr>
      </w:pPr>
      <w:r>
        <w:rPr>
          <w:rFonts w:ascii="宋体" w:eastAsia="宋体" w:hAnsi="宋体" w:cs="宋体"/>
        </w:rPr>
        <w:t>虽然医疗领域都包含在内，但是实际上医疗体量并不高。我们提到纯电子电器类产品的检测大约是800多亿元。</w:t>
      </w:r>
    </w:p>
    <w:p>
      <w:pPr>
        <w:rPr>
          <w:rFonts w:ascii="宋体" w:eastAsia="宋体" w:hAnsi="宋体" w:cs="宋体"/>
          <w:sz w:val="24"/>
          <w:szCs w:val="24"/>
        </w:rPr>
      </w:pPr>
      <w:r>
        <w:rPr>
          <w:rFonts w:ascii="宋体" w:eastAsia="宋体" w:hAnsi="宋体" w:cs="宋体"/>
        </w:rPr>
        <w:t>Anson </w:t>
      </w:r>
      <w:r>
        <w:rPr>
          <w:rFonts w:ascii="宋体" w:eastAsia="宋体" w:hAnsi="宋体" w:cs="宋体"/>
        </w:rPr>
        <w:t>07:37</w:t>
      </w:r>
    </w:p>
    <w:p>
      <w:pPr>
        <w:spacing w:before="240" w:after="240"/>
        <w:rPr>
          <w:rFonts w:ascii="宋体" w:eastAsia="宋体" w:hAnsi="宋体" w:cs="宋体"/>
          <w:sz w:val="24"/>
          <w:szCs w:val="24"/>
        </w:rPr>
      </w:pPr>
      <w:r>
        <w:rPr>
          <w:rFonts w:ascii="宋体" w:eastAsia="宋体" w:hAnsi="宋体" w:cs="宋体"/>
        </w:rPr>
        <w:t>电子电器的价值为800多亿元。</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07:39</w:t>
      </w:r>
    </w:p>
    <w:p>
      <w:pPr>
        <w:spacing w:before="240" w:after="240"/>
        <w:rPr>
          <w:rFonts w:ascii="宋体" w:eastAsia="宋体" w:hAnsi="宋体" w:cs="宋体"/>
          <w:sz w:val="24"/>
          <w:szCs w:val="24"/>
        </w:rPr>
      </w:pPr>
      <w:r>
        <w:rPr>
          <w:rFonts w:ascii="宋体" w:eastAsia="宋体" w:hAnsi="宋体" w:cs="宋体"/>
        </w:rPr>
        <w:t>国内有资质的检测实验室大约有1万12,000多家。</w:t>
      </w:r>
    </w:p>
    <w:p>
      <w:pPr>
        <w:rPr>
          <w:rFonts w:ascii="宋体" w:eastAsia="宋体" w:hAnsi="宋体" w:cs="宋体"/>
          <w:sz w:val="24"/>
          <w:szCs w:val="24"/>
        </w:rPr>
      </w:pPr>
      <w:r>
        <w:rPr>
          <w:rFonts w:ascii="宋体" w:eastAsia="宋体" w:hAnsi="宋体" w:cs="宋体"/>
        </w:rPr>
        <w:t>Anson </w:t>
      </w:r>
      <w:r>
        <w:rPr>
          <w:rFonts w:ascii="宋体" w:eastAsia="宋体" w:hAnsi="宋体" w:cs="宋体"/>
        </w:rPr>
        <w:t>07:47</w:t>
      </w:r>
    </w:p>
    <w:p>
      <w:pPr>
        <w:spacing w:before="240" w:after="240"/>
        <w:rPr>
          <w:rFonts w:ascii="宋体" w:eastAsia="宋体" w:hAnsi="宋体" w:cs="宋体"/>
          <w:sz w:val="24"/>
          <w:szCs w:val="24"/>
        </w:rPr>
      </w:pPr>
      <w:r>
        <w:rPr>
          <w:rFonts w:ascii="宋体" w:eastAsia="宋体" w:hAnsi="宋体" w:cs="宋体"/>
        </w:rPr>
        <w:t>多家。</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07:48</w:t>
      </w:r>
    </w:p>
    <w:p>
      <w:pPr>
        <w:spacing w:before="240" w:after="240"/>
        <w:rPr>
          <w:rFonts w:ascii="宋体" w:eastAsia="宋体" w:hAnsi="宋体" w:cs="宋体"/>
          <w:sz w:val="24"/>
          <w:szCs w:val="24"/>
        </w:rPr>
      </w:pPr>
      <w:r>
        <w:rPr>
          <w:rFonts w:ascii="宋体" w:eastAsia="宋体" w:hAnsi="宋体" w:cs="宋体"/>
        </w:rPr>
        <w:t>它非常庞大且遥远。</w:t>
      </w:r>
    </w:p>
    <w:p>
      <w:pPr>
        <w:rPr>
          <w:rFonts w:ascii="宋体" w:eastAsia="宋体" w:hAnsi="宋体" w:cs="宋体"/>
          <w:sz w:val="24"/>
          <w:szCs w:val="24"/>
        </w:rPr>
      </w:pPr>
      <w:r>
        <w:rPr>
          <w:rFonts w:ascii="宋体" w:eastAsia="宋体" w:hAnsi="宋体" w:cs="宋体"/>
        </w:rPr>
        <w:t>Anson </w:t>
      </w:r>
      <w:r>
        <w:rPr>
          <w:rFonts w:ascii="宋体" w:eastAsia="宋体" w:hAnsi="宋体" w:cs="宋体"/>
        </w:rPr>
        <w:t>07:50</w:t>
      </w:r>
    </w:p>
    <w:p>
      <w:pPr>
        <w:spacing w:before="240" w:after="240"/>
        <w:rPr>
          <w:rFonts w:ascii="宋体" w:eastAsia="宋体" w:hAnsi="宋体" w:cs="宋体"/>
          <w:sz w:val="24"/>
          <w:szCs w:val="24"/>
        </w:rPr>
      </w:pPr>
      <w:r>
        <w:rPr>
          <w:rFonts w:ascii="宋体" w:eastAsia="宋体" w:hAnsi="宋体" w:cs="宋体"/>
        </w:rPr>
        <w:t>我记得天数是上市公司。</w:t>
      </w:r>
    </w:p>
    <w:p>
      <w:pPr>
        <w:rPr>
          <w:rFonts w:ascii="宋体" w:eastAsia="宋体" w:hAnsi="宋体" w:cs="宋体"/>
          <w:sz w:val="24"/>
          <w:szCs w:val="24"/>
        </w:rPr>
      </w:pPr>
      <w:r>
        <w:rPr>
          <w:rFonts w:ascii="宋体" w:eastAsia="宋体" w:hAnsi="宋体" w:cs="宋体"/>
        </w:rPr>
        <w:t>Anson </w:t>
      </w:r>
      <w:r>
        <w:rPr>
          <w:rFonts w:ascii="宋体" w:eastAsia="宋体" w:hAnsi="宋体" w:cs="宋体"/>
        </w:rPr>
        <w:t>07:53</w:t>
      </w:r>
    </w:p>
    <w:p>
      <w:pPr>
        <w:spacing w:before="240" w:after="240"/>
        <w:rPr>
          <w:rFonts w:ascii="宋体" w:eastAsia="宋体" w:hAnsi="宋体" w:cs="宋体"/>
          <w:sz w:val="24"/>
          <w:szCs w:val="24"/>
        </w:rPr>
      </w:pPr>
      <w:r>
        <w:rPr>
          <w:rFonts w:ascii="宋体" w:eastAsia="宋体" w:hAnsi="宋体" w:cs="宋体"/>
        </w:rPr>
        <w:t>请问上市公司有多少家？</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07:54</w:t>
      </w:r>
    </w:p>
    <w:p>
      <w:pPr>
        <w:spacing w:before="240" w:after="240"/>
        <w:rPr>
          <w:rFonts w:ascii="宋体" w:eastAsia="宋体" w:hAnsi="宋体" w:cs="宋体"/>
          <w:sz w:val="24"/>
          <w:szCs w:val="24"/>
        </w:rPr>
      </w:pPr>
      <w:r>
        <w:rPr>
          <w:rFonts w:ascii="宋体" w:eastAsia="宋体" w:hAnsi="宋体" w:cs="宋体"/>
        </w:rPr>
        <w:t>上市公司有20多家，包括外资合资的，民营企业较少。你们是民营企业吗？民营企业只有三四家，还有信测吗？</w:t>
      </w:r>
    </w:p>
    <w:p>
      <w:pPr>
        <w:rPr>
          <w:rFonts w:ascii="宋体" w:eastAsia="宋体" w:hAnsi="宋体" w:cs="宋体"/>
          <w:sz w:val="24"/>
          <w:szCs w:val="24"/>
        </w:rPr>
      </w:pPr>
      <w:r>
        <w:rPr>
          <w:rFonts w:ascii="宋体" w:eastAsia="宋体" w:hAnsi="宋体" w:cs="宋体"/>
        </w:rPr>
        <w:t>Anson </w:t>
      </w:r>
      <w:r>
        <w:rPr>
          <w:rFonts w:ascii="宋体" w:eastAsia="宋体" w:hAnsi="宋体" w:cs="宋体"/>
        </w:rPr>
        <w:t>08:10</w:t>
      </w:r>
    </w:p>
    <w:p>
      <w:pPr>
        <w:spacing w:before="240" w:after="240"/>
        <w:rPr>
          <w:rFonts w:ascii="宋体" w:eastAsia="宋体" w:hAnsi="宋体" w:cs="宋体"/>
          <w:sz w:val="24"/>
          <w:szCs w:val="24"/>
        </w:rPr>
      </w:pPr>
      <w:r>
        <w:rPr>
          <w:rFonts w:ascii="宋体" w:eastAsia="宋体" w:hAnsi="宋体" w:cs="宋体"/>
        </w:rPr>
        <w:t>这20多家企业也有分工，不聚焦的方向。</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08:15</w:t>
      </w:r>
    </w:p>
    <w:p>
      <w:pPr>
        <w:spacing w:before="240" w:after="240"/>
        <w:rPr>
          <w:rFonts w:ascii="宋体" w:eastAsia="宋体" w:hAnsi="宋体" w:cs="宋体"/>
          <w:sz w:val="24"/>
          <w:szCs w:val="24"/>
        </w:rPr>
      </w:pPr>
      <w:r>
        <w:rPr>
          <w:rFonts w:ascii="宋体" w:eastAsia="宋体" w:hAnsi="宋体" w:cs="宋体"/>
        </w:rPr>
        <w:t>我在华策和毕维工作，他们涉及食品、药品检测、化学等多个领域。</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08:32</w:t>
      </w:r>
    </w:p>
    <w:p>
      <w:pPr>
        <w:spacing w:before="240" w:after="240"/>
        <w:rPr>
          <w:rFonts w:ascii="宋体" w:eastAsia="宋体" w:hAnsi="宋体" w:cs="宋体"/>
          <w:sz w:val="24"/>
          <w:szCs w:val="24"/>
        </w:rPr>
      </w:pPr>
      <w:r>
        <w:rPr>
          <w:rFonts w:ascii="宋体" w:eastAsia="宋体" w:hAnsi="宋体" w:cs="宋体"/>
        </w:rPr>
        <w:t>矿产石油勘探等各种方面都有。</w:t>
      </w:r>
    </w:p>
    <w:p>
      <w:pPr>
        <w:rPr>
          <w:rFonts w:ascii="宋体" w:eastAsia="宋体" w:hAnsi="宋体" w:cs="宋体"/>
          <w:sz w:val="24"/>
          <w:szCs w:val="24"/>
        </w:rPr>
      </w:pPr>
      <w:r>
        <w:rPr>
          <w:rFonts w:ascii="宋体" w:eastAsia="宋体" w:hAnsi="宋体" w:cs="宋体"/>
        </w:rPr>
        <w:t>Anson </w:t>
      </w:r>
      <w:r>
        <w:rPr>
          <w:rFonts w:ascii="宋体" w:eastAsia="宋体" w:hAnsi="宋体" w:cs="宋体"/>
        </w:rPr>
        <w:t>08:36</w:t>
      </w:r>
    </w:p>
    <w:p>
      <w:pPr>
        <w:spacing w:before="240" w:after="240"/>
        <w:rPr>
          <w:rFonts w:ascii="宋体" w:eastAsia="宋体" w:hAnsi="宋体" w:cs="宋体"/>
          <w:sz w:val="24"/>
          <w:szCs w:val="24"/>
        </w:rPr>
      </w:pPr>
      <w:r>
        <w:rPr>
          <w:rFonts w:ascii="宋体" w:eastAsia="宋体" w:hAnsi="宋体" w:cs="宋体"/>
        </w:rPr>
        <w:t>总之，这里面一大盘子一共是5000多亿。</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08:40</w:t>
      </w:r>
    </w:p>
    <w:p>
      <w:pPr>
        <w:spacing w:before="240" w:after="240"/>
        <w:rPr>
          <w:rFonts w:ascii="宋体" w:eastAsia="宋体" w:hAnsi="宋体" w:cs="宋体"/>
          <w:sz w:val="24"/>
          <w:szCs w:val="24"/>
        </w:rPr>
      </w:pPr>
      <w:r>
        <w:rPr>
          <w:rFonts w:ascii="宋体" w:eastAsia="宋体" w:hAnsi="宋体" w:cs="宋体"/>
        </w:rPr>
        <w:t>目前国内市场有很多产品，国外市场并不大。我曾经考虑开发东升射频，您可以了解他们目前正在开发。</w:t>
      </w:r>
    </w:p>
    <w:p>
      <w:pPr>
        <w:rPr>
          <w:rFonts w:ascii="宋体" w:eastAsia="宋体" w:hAnsi="宋体" w:cs="宋体"/>
          <w:sz w:val="24"/>
          <w:szCs w:val="24"/>
        </w:rPr>
      </w:pPr>
      <w:r>
        <w:rPr>
          <w:rFonts w:ascii="宋体" w:eastAsia="宋体" w:hAnsi="宋体" w:cs="宋体"/>
        </w:rPr>
        <w:t>Anson </w:t>
      </w:r>
      <w:r>
        <w:rPr>
          <w:rFonts w:ascii="宋体" w:eastAsia="宋体" w:hAnsi="宋体" w:cs="宋体"/>
        </w:rPr>
        <w:t>09:00</w:t>
      </w:r>
    </w:p>
    <w:p>
      <w:pPr>
        <w:spacing w:before="240" w:after="240"/>
        <w:rPr>
          <w:rFonts w:ascii="宋体" w:eastAsia="宋体" w:hAnsi="宋体" w:cs="宋体"/>
          <w:sz w:val="24"/>
          <w:szCs w:val="24"/>
        </w:rPr>
      </w:pPr>
      <w:r>
        <w:rPr>
          <w:rFonts w:ascii="宋体" w:eastAsia="宋体" w:hAnsi="宋体" w:cs="宋体"/>
        </w:rPr>
        <w:t>太阳何时升起？</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09:02</w:t>
      </w:r>
    </w:p>
    <w:p>
      <w:pPr>
        <w:spacing w:before="240" w:after="240"/>
        <w:rPr>
          <w:rFonts w:ascii="宋体" w:eastAsia="宋体" w:hAnsi="宋体" w:cs="宋体"/>
          <w:sz w:val="24"/>
          <w:szCs w:val="24"/>
        </w:rPr>
      </w:pPr>
      <w:r>
        <w:rPr>
          <w:rFonts w:ascii="宋体" w:eastAsia="宋体" w:hAnsi="宋体" w:cs="宋体"/>
        </w:rPr>
        <w:t>一个日字下面是升降的升。</w:t>
      </w:r>
    </w:p>
    <w:p>
      <w:pPr>
        <w:rPr>
          <w:rFonts w:ascii="宋体" w:eastAsia="宋体" w:hAnsi="宋体" w:cs="宋体"/>
          <w:sz w:val="24"/>
          <w:szCs w:val="24"/>
        </w:rPr>
      </w:pPr>
      <w:r>
        <w:rPr>
          <w:rFonts w:ascii="宋体" w:eastAsia="宋体" w:hAnsi="宋体" w:cs="宋体"/>
        </w:rPr>
        <w:t>Anson </w:t>
      </w:r>
      <w:r>
        <w:rPr>
          <w:rFonts w:ascii="宋体" w:eastAsia="宋体" w:hAnsi="宋体" w:cs="宋体"/>
        </w:rPr>
        <w:t>09:06</w:t>
      </w:r>
    </w:p>
    <w:p>
      <w:pPr>
        <w:spacing w:before="240" w:after="240"/>
        <w:rPr>
          <w:rFonts w:ascii="宋体" w:eastAsia="宋体" w:hAnsi="宋体" w:cs="宋体"/>
          <w:sz w:val="24"/>
          <w:szCs w:val="24"/>
        </w:rPr>
      </w:pPr>
      <w:r>
        <w:rPr>
          <w:rFonts w:ascii="宋体" w:eastAsia="宋体" w:hAnsi="宋体" w:cs="宋体"/>
        </w:rPr>
        <w:t>生的。</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09:06</w:t>
      </w:r>
    </w:p>
    <w:p>
      <w:pPr>
        <w:spacing w:before="240" w:after="240"/>
        <w:rPr>
          <w:rFonts w:ascii="宋体" w:eastAsia="宋体" w:hAnsi="宋体" w:cs="宋体"/>
          <w:sz w:val="24"/>
          <w:szCs w:val="24"/>
        </w:rPr>
      </w:pPr>
      <w:r>
        <w:rPr>
          <w:rFonts w:ascii="宋体" w:eastAsia="宋体" w:hAnsi="宋体" w:cs="宋体"/>
        </w:rPr>
        <w:t>是的。</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09:08</w:t>
      </w:r>
    </w:p>
    <w:p>
      <w:pPr>
        <w:spacing w:before="240" w:after="240"/>
        <w:rPr>
          <w:rFonts w:ascii="宋体" w:eastAsia="宋体" w:hAnsi="宋体" w:cs="宋体"/>
          <w:sz w:val="24"/>
          <w:szCs w:val="24"/>
        </w:rPr>
      </w:pPr>
      <w:r>
        <w:rPr>
          <w:rFonts w:ascii="宋体" w:eastAsia="宋体" w:hAnsi="宋体" w:cs="宋体"/>
        </w:rPr>
        <w:t>我曾经为他们制作过这个平台，他们现在一直在推广。他们已经实现将所有软件放入操作平台，并且可以与所有测试设备连接。</w:t>
      </w:r>
    </w:p>
    <w:p>
      <w:pPr>
        <w:rPr>
          <w:rFonts w:ascii="宋体" w:eastAsia="宋体" w:hAnsi="宋体" w:cs="宋体"/>
          <w:sz w:val="24"/>
          <w:szCs w:val="24"/>
        </w:rPr>
      </w:pPr>
      <w:r>
        <w:rPr>
          <w:rFonts w:ascii="宋体" w:eastAsia="宋体" w:hAnsi="宋体" w:cs="宋体"/>
        </w:rPr>
        <w:t>Anson </w:t>
      </w:r>
      <w:r>
        <w:rPr>
          <w:rFonts w:ascii="宋体" w:eastAsia="宋体" w:hAnsi="宋体" w:cs="宋体"/>
        </w:rPr>
        <w:t>09:33</w:t>
      </w:r>
    </w:p>
    <w:p>
      <w:pPr>
        <w:spacing w:before="240" w:after="240"/>
        <w:rPr>
          <w:rFonts w:ascii="宋体" w:eastAsia="宋体" w:hAnsi="宋体" w:cs="宋体"/>
          <w:sz w:val="24"/>
          <w:szCs w:val="24"/>
        </w:rPr>
      </w:pPr>
      <w:r>
        <w:rPr>
          <w:rFonts w:ascii="宋体" w:eastAsia="宋体" w:hAnsi="宋体" w:cs="宋体"/>
        </w:rPr>
        <w:t>它能实现灵巧操作吗？</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09:35</w:t>
      </w:r>
    </w:p>
    <w:p>
      <w:pPr>
        <w:spacing w:before="240" w:after="240"/>
        <w:rPr>
          <w:rFonts w:ascii="宋体" w:eastAsia="宋体" w:hAnsi="宋体" w:cs="宋体"/>
          <w:sz w:val="24"/>
          <w:szCs w:val="24"/>
        </w:rPr>
      </w:pPr>
      <w:r>
        <w:rPr>
          <w:rFonts w:ascii="宋体" w:eastAsia="宋体" w:hAnsi="宋体" w:cs="宋体"/>
        </w:rPr>
        <w:t>他们下一步需要进入实际物理应用部分。例如目前他们可以在软件层面自动运作，然而下一步必须进行机器人操作。</w:t>
      </w:r>
    </w:p>
    <w:p>
      <w:pPr>
        <w:rPr>
          <w:rFonts w:ascii="宋体" w:eastAsia="宋体" w:hAnsi="宋体" w:cs="宋体"/>
          <w:sz w:val="24"/>
          <w:szCs w:val="24"/>
        </w:rPr>
      </w:pPr>
      <w:r>
        <w:rPr>
          <w:rFonts w:ascii="宋体" w:eastAsia="宋体" w:hAnsi="宋体" w:cs="宋体"/>
        </w:rPr>
        <w:t>Anson </w:t>
      </w:r>
      <w:r>
        <w:rPr>
          <w:rFonts w:ascii="宋体" w:eastAsia="宋体" w:hAnsi="宋体" w:cs="宋体"/>
        </w:rPr>
        <w:t>09:54</w:t>
      </w:r>
    </w:p>
    <w:p>
      <w:pPr>
        <w:spacing w:before="240" w:after="240"/>
        <w:rPr>
          <w:rFonts w:ascii="宋体" w:eastAsia="宋体" w:hAnsi="宋体" w:cs="宋体"/>
          <w:sz w:val="24"/>
          <w:szCs w:val="24"/>
        </w:rPr>
      </w:pPr>
      <w:r>
        <w:rPr>
          <w:rFonts w:ascii="宋体" w:eastAsia="宋体" w:hAnsi="宋体" w:cs="宋体"/>
        </w:rPr>
        <w:t>是的。</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09:54</w:t>
      </w:r>
    </w:p>
    <w:p>
      <w:pPr>
        <w:spacing w:before="240" w:after="240"/>
        <w:rPr>
          <w:rFonts w:ascii="宋体" w:eastAsia="宋体" w:hAnsi="宋体" w:cs="宋体"/>
          <w:sz w:val="24"/>
          <w:szCs w:val="24"/>
        </w:rPr>
      </w:pPr>
      <w:r>
        <w:rPr>
          <w:rFonts w:ascii="宋体" w:eastAsia="宋体" w:hAnsi="宋体" w:cs="宋体"/>
        </w:rPr>
        <w:t>我之前为他制定商业计划书时已经提到，我们先实现数字化，再到智能化，最后到机器人应用场景的训练。</w:t>
      </w:r>
    </w:p>
    <w:p>
      <w:pPr>
        <w:rPr>
          <w:rFonts w:ascii="宋体" w:eastAsia="宋体" w:hAnsi="宋体" w:cs="宋体"/>
          <w:sz w:val="24"/>
          <w:szCs w:val="24"/>
        </w:rPr>
      </w:pPr>
      <w:r>
        <w:rPr>
          <w:rFonts w:ascii="宋体" w:eastAsia="宋体" w:hAnsi="宋体" w:cs="宋体"/>
        </w:rPr>
        <w:t>Anson </w:t>
      </w:r>
      <w:r>
        <w:rPr>
          <w:rFonts w:ascii="宋体" w:eastAsia="宋体" w:hAnsi="宋体" w:cs="宋体"/>
        </w:rPr>
        <w:t>10:14</w:t>
      </w:r>
    </w:p>
    <w:p>
      <w:pPr>
        <w:spacing w:before="240" w:after="240"/>
        <w:rPr>
          <w:rFonts w:ascii="宋体" w:eastAsia="宋体" w:hAnsi="宋体" w:cs="宋体"/>
          <w:sz w:val="24"/>
          <w:szCs w:val="24"/>
        </w:rPr>
      </w:pPr>
      <w:r>
        <w:rPr>
          <w:rFonts w:ascii="宋体" w:eastAsia="宋体" w:hAnsi="宋体" w:cs="宋体"/>
        </w:rPr>
        <w:t>最难的是最后一步，它的参数要求和模型要求比大语言模型高。</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10:21</w:t>
      </w:r>
    </w:p>
    <w:p>
      <w:pPr>
        <w:spacing w:before="240" w:after="240"/>
        <w:rPr>
          <w:rFonts w:ascii="宋体" w:eastAsia="宋体" w:hAnsi="宋体" w:cs="宋体"/>
          <w:sz w:val="24"/>
          <w:szCs w:val="24"/>
        </w:rPr>
      </w:pPr>
      <w:r>
        <w:rPr>
          <w:rFonts w:ascii="宋体" w:eastAsia="宋体" w:hAnsi="宋体" w:cs="宋体"/>
        </w:rPr>
        <w:t>是的。</w:t>
      </w:r>
    </w:p>
    <w:p>
      <w:pPr>
        <w:rPr>
          <w:rFonts w:ascii="宋体" w:eastAsia="宋体" w:hAnsi="宋体" w:cs="宋体"/>
          <w:sz w:val="24"/>
          <w:szCs w:val="24"/>
        </w:rPr>
      </w:pPr>
      <w:r>
        <w:rPr>
          <w:rFonts w:ascii="宋体" w:eastAsia="宋体" w:hAnsi="宋体" w:cs="宋体"/>
        </w:rPr>
        <w:t>Anson </w:t>
      </w:r>
      <w:r>
        <w:rPr>
          <w:rFonts w:ascii="宋体" w:eastAsia="宋体" w:hAnsi="宋体" w:cs="宋体"/>
        </w:rPr>
        <w:t>10:22</w:t>
      </w:r>
    </w:p>
    <w:p>
      <w:pPr>
        <w:spacing w:before="240" w:after="240"/>
        <w:rPr>
          <w:rFonts w:ascii="宋体" w:eastAsia="宋体" w:hAnsi="宋体" w:cs="宋体"/>
          <w:sz w:val="24"/>
          <w:szCs w:val="24"/>
        </w:rPr>
      </w:pPr>
      <w:r>
        <w:rPr>
          <w:rFonts w:ascii="宋体" w:eastAsia="宋体" w:hAnsi="宋体" w:cs="宋体"/>
        </w:rPr>
        <w:t>他对触觉和视觉都有要求。</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10:24</w:t>
      </w:r>
    </w:p>
    <w:p>
      <w:pPr>
        <w:spacing w:before="240" w:after="240"/>
        <w:rPr>
          <w:rFonts w:ascii="宋体" w:eastAsia="宋体" w:hAnsi="宋体" w:cs="宋体"/>
          <w:sz w:val="24"/>
          <w:szCs w:val="24"/>
        </w:rPr>
      </w:pPr>
      <w:r>
        <w:rPr>
          <w:rFonts w:ascii="宋体" w:eastAsia="宋体" w:hAnsi="宋体" w:cs="宋体"/>
        </w:rPr>
        <w:t>难度较大的事情才有趣。因此当时我们制作了一个可以讲故事的方案，可以长期讲解。</w:t>
      </w:r>
    </w:p>
    <w:p>
      <w:pPr>
        <w:rPr>
          <w:rFonts w:ascii="宋体" w:eastAsia="宋体" w:hAnsi="宋体" w:cs="宋体"/>
          <w:sz w:val="24"/>
          <w:szCs w:val="24"/>
        </w:rPr>
      </w:pPr>
      <w:r>
        <w:rPr>
          <w:rFonts w:ascii="宋体" w:eastAsia="宋体" w:hAnsi="宋体" w:cs="宋体"/>
        </w:rPr>
        <w:t>Anson </w:t>
      </w:r>
      <w:r>
        <w:rPr>
          <w:rFonts w:ascii="宋体" w:eastAsia="宋体" w:hAnsi="宋体" w:cs="宋体"/>
        </w:rPr>
        <w:t>10:34</w:t>
      </w:r>
    </w:p>
    <w:p>
      <w:pPr>
        <w:spacing w:before="240" w:after="240"/>
        <w:rPr>
          <w:rFonts w:ascii="宋体" w:eastAsia="宋体" w:hAnsi="宋体" w:cs="宋体"/>
          <w:sz w:val="24"/>
          <w:szCs w:val="24"/>
        </w:rPr>
      </w:pPr>
      <w:r>
        <w:rPr>
          <w:rFonts w:ascii="宋体" w:eastAsia="宋体" w:hAnsi="宋体" w:cs="宋体"/>
        </w:rPr>
        <w:t>目前很多人已经知道这个东西在使用，你们平时会使用吗？还是目前没有使用？</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10:45</w:t>
      </w:r>
    </w:p>
    <w:p>
      <w:pPr>
        <w:spacing w:before="240" w:after="240"/>
        <w:rPr>
          <w:rFonts w:ascii="宋体" w:eastAsia="宋体" w:hAnsi="宋体" w:cs="宋体"/>
          <w:sz w:val="24"/>
          <w:szCs w:val="24"/>
        </w:rPr>
      </w:pPr>
      <w:r>
        <w:rPr>
          <w:rFonts w:ascii="宋体" w:eastAsia="宋体" w:hAnsi="宋体" w:cs="宋体"/>
        </w:rPr>
        <w:t>虽然每天的排班安排很满，但是基本都在下午。</w:t>
      </w:r>
    </w:p>
    <w:p>
      <w:pPr>
        <w:rPr>
          <w:rFonts w:ascii="宋体" w:eastAsia="宋体" w:hAnsi="宋体" w:cs="宋体"/>
          <w:sz w:val="24"/>
          <w:szCs w:val="24"/>
        </w:rPr>
      </w:pPr>
      <w:r>
        <w:rPr>
          <w:rFonts w:ascii="宋体" w:eastAsia="宋体" w:hAnsi="宋体" w:cs="宋体"/>
        </w:rPr>
        <w:t>Anson </w:t>
      </w:r>
      <w:r>
        <w:rPr>
          <w:rFonts w:ascii="宋体" w:eastAsia="宋体" w:hAnsi="宋体" w:cs="宋体"/>
        </w:rPr>
        <w:t>10:50</w:t>
      </w:r>
    </w:p>
    <w:p>
      <w:pPr>
        <w:spacing w:before="240" w:after="240"/>
        <w:rPr>
          <w:rFonts w:ascii="宋体" w:eastAsia="宋体" w:hAnsi="宋体" w:cs="宋体"/>
          <w:sz w:val="24"/>
          <w:szCs w:val="24"/>
        </w:rPr>
      </w:pPr>
      <w:r>
        <w:rPr>
          <w:rFonts w:ascii="宋体" w:eastAsia="宋体" w:hAnsi="宋体" w:cs="宋体"/>
        </w:rPr>
        <w:t>我们稍后再过来，是否会有一些问题？</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10:57</w:t>
      </w:r>
    </w:p>
    <w:p>
      <w:pPr>
        <w:spacing w:before="240" w:after="240"/>
        <w:rPr>
          <w:rFonts w:ascii="宋体" w:eastAsia="宋体" w:hAnsi="宋体" w:cs="宋体"/>
          <w:sz w:val="24"/>
          <w:szCs w:val="24"/>
        </w:rPr>
      </w:pPr>
      <w:r>
        <w:rPr>
          <w:rFonts w:ascii="宋体" w:eastAsia="宋体" w:hAnsi="宋体" w:cs="宋体"/>
        </w:rPr>
        <w:t>我们早上正好在评审，所以所有人都上去了。</w:t>
      </w:r>
    </w:p>
    <w:p>
      <w:pPr>
        <w:rPr>
          <w:rFonts w:ascii="宋体" w:eastAsia="宋体" w:hAnsi="宋体" w:cs="宋体"/>
          <w:sz w:val="24"/>
          <w:szCs w:val="24"/>
        </w:rPr>
      </w:pPr>
      <w:r>
        <w:rPr>
          <w:rFonts w:ascii="宋体" w:eastAsia="宋体" w:hAnsi="宋体" w:cs="宋体"/>
        </w:rPr>
        <w:t>Anson </w:t>
      </w:r>
      <w:r>
        <w:rPr>
          <w:rFonts w:ascii="宋体" w:eastAsia="宋体" w:hAnsi="宋体" w:cs="宋体"/>
        </w:rPr>
        <w:t>11:03</w:t>
      </w:r>
    </w:p>
    <w:p>
      <w:pPr>
        <w:spacing w:before="240" w:after="240"/>
        <w:rPr>
          <w:rFonts w:ascii="宋体" w:eastAsia="宋体" w:hAnsi="宋体" w:cs="宋体"/>
          <w:sz w:val="24"/>
          <w:szCs w:val="24"/>
        </w:rPr>
      </w:pPr>
      <w:r>
        <w:rPr>
          <w:rFonts w:ascii="宋体" w:eastAsia="宋体" w:hAnsi="宋体" w:cs="宋体"/>
        </w:rPr>
        <w:t>抱歉，你们最忙的时候我过来，我下午能关上吗？</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11:09</w:t>
      </w:r>
    </w:p>
    <w:p>
      <w:pPr>
        <w:spacing w:before="240" w:after="240"/>
        <w:rPr>
          <w:rFonts w:ascii="宋体" w:eastAsia="宋体" w:hAnsi="宋体" w:cs="宋体"/>
          <w:sz w:val="24"/>
          <w:szCs w:val="24"/>
        </w:rPr>
      </w:pPr>
      <w:r>
        <w:rPr>
          <w:rFonts w:ascii="宋体" w:eastAsia="宋体" w:hAnsi="宋体" w:cs="宋体"/>
        </w:rPr>
        <w:t>我们接待客户时会讨论any hour to find it，Tell you happy高危家具增加后，我们的通讯模块会有所改进。电子管理系统在网络安全方面也需要考虑。</w:t>
      </w:r>
    </w:p>
    <w:p>
      <w:pPr>
        <w:rPr>
          <w:rFonts w:ascii="宋体" w:eastAsia="宋体" w:hAnsi="宋体" w:cs="宋体"/>
          <w:sz w:val="24"/>
          <w:szCs w:val="24"/>
        </w:rPr>
      </w:pPr>
      <w:r>
        <w:rPr>
          <w:rFonts w:ascii="宋体" w:eastAsia="宋体" w:hAnsi="宋体" w:cs="宋体"/>
        </w:rPr>
        <w:t>Anson </w:t>
      </w:r>
      <w:r>
        <w:rPr>
          <w:rFonts w:ascii="宋体" w:eastAsia="宋体" w:hAnsi="宋体" w:cs="宋体"/>
        </w:rPr>
        <w:t>12:18</w:t>
      </w:r>
    </w:p>
    <w:p>
      <w:pPr>
        <w:spacing w:before="240" w:after="240"/>
        <w:rPr>
          <w:rFonts w:ascii="宋体" w:eastAsia="宋体" w:hAnsi="宋体" w:cs="宋体"/>
          <w:sz w:val="24"/>
          <w:szCs w:val="24"/>
        </w:rPr>
      </w:pPr>
      <w:r>
        <w:rPr>
          <w:rFonts w:ascii="宋体" w:eastAsia="宋体" w:hAnsi="宋体" w:cs="宋体"/>
        </w:rPr>
        <w:t>我可以拍张照片吗？</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12:30</w:t>
      </w:r>
    </w:p>
    <w:p>
      <w:pPr>
        <w:spacing w:before="240" w:after="240"/>
        <w:rPr>
          <w:rFonts w:ascii="宋体" w:eastAsia="宋体" w:hAnsi="宋体" w:cs="宋体"/>
          <w:sz w:val="24"/>
          <w:szCs w:val="24"/>
        </w:rPr>
      </w:pPr>
      <w:r>
        <w:rPr>
          <w:rFonts w:ascii="宋体" w:eastAsia="宋体" w:hAnsi="宋体" w:cs="宋体"/>
        </w:rPr>
        <w:t>之前有一个设想，如果我建立一个实验室测试平台，可以实现黑灯实验室。</w:t>
      </w:r>
    </w:p>
    <w:p>
      <w:pPr>
        <w:rPr>
          <w:rFonts w:ascii="宋体" w:eastAsia="宋体" w:hAnsi="宋体" w:cs="宋体"/>
          <w:sz w:val="24"/>
          <w:szCs w:val="24"/>
        </w:rPr>
      </w:pPr>
      <w:r>
        <w:rPr>
          <w:rFonts w:ascii="宋体" w:eastAsia="宋体" w:hAnsi="宋体" w:cs="宋体"/>
        </w:rPr>
        <w:t>Anson </w:t>
      </w:r>
      <w:r>
        <w:rPr>
          <w:rFonts w:ascii="宋体" w:eastAsia="宋体" w:hAnsi="宋体" w:cs="宋体"/>
        </w:rPr>
        <w:t>12:41</w:t>
      </w:r>
    </w:p>
    <w:p>
      <w:pPr>
        <w:spacing w:before="240" w:after="240"/>
        <w:rPr>
          <w:rFonts w:ascii="宋体" w:eastAsia="宋体" w:hAnsi="宋体" w:cs="宋体"/>
          <w:sz w:val="24"/>
          <w:szCs w:val="24"/>
        </w:rPr>
      </w:pPr>
      <w:r>
        <w:rPr>
          <w:rFonts w:ascii="宋体" w:eastAsia="宋体" w:hAnsi="宋体" w:cs="宋体"/>
        </w:rPr>
        <w:t>工业自动化和灵巧智能结合可以实现端到端的输出。</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12:46</w:t>
      </w:r>
    </w:p>
    <w:p>
      <w:pPr>
        <w:spacing w:before="240" w:after="240"/>
        <w:rPr>
          <w:rFonts w:ascii="宋体" w:eastAsia="宋体" w:hAnsi="宋体" w:cs="宋体"/>
          <w:sz w:val="24"/>
          <w:szCs w:val="24"/>
        </w:rPr>
      </w:pPr>
      <w:r>
        <w:rPr>
          <w:rFonts w:ascii="宋体" w:eastAsia="宋体" w:hAnsi="宋体" w:cs="宋体"/>
        </w:rPr>
        <w:t>三年前人工智能基建发展不佳，那时模型开户等各方面都无法实现。</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12:57</w:t>
      </w:r>
    </w:p>
    <w:p>
      <w:pPr>
        <w:spacing w:before="240" w:after="240"/>
        <w:rPr>
          <w:rFonts w:ascii="宋体" w:eastAsia="宋体" w:hAnsi="宋体" w:cs="宋体"/>
          <w:sz w:val="24"/>
          <w:szCs w:val="24"/>
        </w:rPr>
      </w:pPr>
      <w:r>
        <w:rPr>
          <w:rFonts w:ascii="宋体" w:eastAsia="宋体" w:hAnsi="宋体" w:cs="宋体"/>
        </w:rPr>
        <w:t>我们从事安全工作吗？</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13:00</w:t>
      </w:r>
    </w:p>
    <w:p>
      <w:pPr>
        <w:spacing w:before="240" w:after="240"/>
        <w:rPr>
          <w:rFonts w:ascii="宋体" w:eastAsia="宋体" w:hAnsi="宋体" w:cs="宋体"/>
          <w:sz w:val="24"/>
          <w:szCs w:val="24"/>
        </w:rPr>
      </w:pPr>
      <w:r>
        <w:rPr>
          <w:rFonts w:ascii="宋体" w:eastAsia="宋体" w:hAnsi="宋体" w:cs="宋体"/>
        </w:rPr>
        <w:t>我们在进行网络安全方面，营销组暂时无法使用网络安全。它主要涉及数据和软件，虽然它也涉及接线，但是独立接线会有一定麻烦，只要有规律即可。结构化到现场工业自动化就可以，无法解决复杂且标准化的问题。我们做了一些类似电视的项目，这次应该是一个较小的行为，我们观察下规模挺大，这也是将信号隔绝的作用。</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14:03</w:t>
      </w:r>
    </w:p>
    <w:p>
      <w:pPr>
        <w:spacing w:before="240" w:after="240"/>
        <w:rPr>
          <w:rFonts w:ascii="宋体" w:eastAsia="宋体" w:hAnsi="宋体" w:cs="宋体"/>
          <w:sz w:val="24"/>
          <w:szCs w:val="24"/>
        </w:rPr>
      </w:pPr>
      <w:r>
        <w:rPr>
          <w:rFonts w:ascii="宋体" w:eastAsia="宋体" w:hAnsi="宋体" w:cs="宋体"/>
        </w:rPr>
        <w:t>例如我们需要使用机器人接线，现在由谁负责？我需要逐渐增加测量，在12月份应该给他一个一线或者我再换一个问题，我记得有一个问题，这个可能没有报告隐含。昨天我们把这个也作为产品检测，我们会有很多接线产品，使用灵巧手机就是要看它能否实现。</w:t>
      </w:r>
    </w:p>
    <w:p>
      <w:pPr>
        <w:rPr>
          <w:rFonts w:ascii="宋体" w:eastAsia="宋体" w:hAnsi="宋体" w:cs="宋体"/>
          <w:sz w:val="24"/>
          <w:szCs w:val="24"/>
        </w:rPr>
      </w:pPr>
      <w:r>
        <w:rPr>
          <w:rFonts w:ascii="宋体" w:eastAsia="宋体" w:hAnsi="宋体" w:cs="宋体"/>
        </w:rPr>
        <w:t>Anson </w:t>
      </w:r>
      <w:r>
        <w:rPr>
          <w:rFonts w:ascii="宋体" w:eastAsia="宋体" w:hAnsi="宋体" w:cs="宋体"/>
        </w:rPr>
        <w:t>15:17</w:t>
      </w:r>
    </w:p>
    <w:p>
      <w:pPr>
        <w:spacing w:before="240" w:after="240"/>
        <w:rPr>
          <w:rFonts w:ascii="宋体" w:eastAsia="宋体" w:hAnsi="宋体" w:cs="宋体"/>
          <w:sz w:val="24"/>
          <w:szCs w:val="24"/>
        </w:rPr>
      </w:pPr>
      <w:r>
        <w:rPr>
          <w:rFonts w:ascii="宋体" w:eastAsia="宋体" w:hAnsi="宋体" w:cs="宋体"/>
        </w:rPr>
        <w:t>替代人的程度。</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15:21</w:t>
      </w:r>
    </w:p>
    <w:p>
      <w:pPr>
        <w:spacing w:before="240" w:after="240"/>
        <w:rPr>
          <w:rFonts w:ascii="宋体" w:eastAsia="宋体" w:hAnsi="宋体" w:cs="宋体"/>
          <w:sz w:val="24"/>
          <w:szCs w:val="24"/>
        </w:rPr>
      </w:pPr>
      <w:r>
        <w:rPr>
          <w:rFonts w:ascii="宋体" w:eastAsia="宋体" w:hAnsi="宋体" w:cs="宋体"/>
        </w:rPr>
        <w:t>没关系，你处理你的事情。</w:t>
      </w:r>
    </w:p>
    <w:p>
      <w:pPr>
        <w:rPr>
          <w:rFonts w:ascii="宋体" w:eastAsia="宋体" w:hAnsi="宋体" w:cs="宋体"/>
          <w:sz w:val="24"/>
          <w:szCs w:val="24"/>
        </w:rPr>
      </w:pPr>
      <w:r>
        <w:rPr>
          <w:rFonts w:ascii="宋体" w:eastAsia="宋体" w:hAnsi="宋体" w:cs="宋体"/>
        </w:rPr>
        <w:t>Anson </w:t>
      </w:r>
      <w:r>
        <w:rPr>
          <w:rFonts w:ascii="宋体" w:eastAsia="宋体" w:hAnsi="宋体" w:cs="宋体"/>
        </w:rPr>
        <w:t>15:23</w:t>
      </w:r>
    </w:p>
    <w:p>
      <w:pPr>
        <w:spacing w:before="240" w:after="240"/>
        <w:rPr>
          <w:rFonts w:ascii="宋体" w:eastAsia="宋体" w:hAnsi="宋体" w:cs="宋体"/>
          <w:sz w:val="24"/>
          <w:szCs w:val="24"/>
        </w:rPr>
      </w:pPr>
      <w:r>
        <w:rPr>
          <w:rFonts w:ascii="宋体" w:eastAsia="宋体" w:hAnsi="宋体" w:cs="宋体"/>
        </w:rPr>
        <w:t>他希望联交所能够实现找到合适的端口并插入线路。</w:t>
      </w:r>
    </w:p>
    <w:p>
      <w:pPr>
        <w:rPr>
          <w:rFonts w:ascii="宋体" w:eastAsia="宋体" w:hAnsi="宋体" w:cs="宋体"/>
          <w:sz w:val="24"/>
          <w:szCs w:val="24"/>
        </w:rPr>
      </w:pPr>
      <w:r>
        <w:rPr>
          <w:rFonts w:ascii="宋体" w:eastAsia="宋体" w:hAnsi="宋体" w:cs="宋体"/>
        </w:rPr>
        <w:t>Anson </w:t>
      </w:r>
      <w:r>
        <w:rPr>
          <w:rFonts w:ascii="宋体" w:eastAsia="宋体" w:hAnsi="宋体" w:cs="宋体"/>
        </w:rPr>
        <w:t>15:32</w:t>
      </w:r>
    </w:p>
    <w:p>
      <w:pPr>
        <w:spacing w:before="240" w:after="240"/>
        <w:rPr>
          <w:rFonts w:ascii="宋体" w:eastAsia="宋体" w:hAnsi="宋体" w:cs="宋体"/>
          <w:sz w:val="24"/>
          <w:szCs w:val="24"/>
        </w:rPr>
      </w:pPr>
      <w:r>
        <w:rPr>
          <w:rFonts w:ascii="宋体" w:eastAsia="宋体" w:hAnsi="宋体" w:cs="宋体"/>
        </w:rPr>
        <w:t>是的。</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15:34</w:t>
      </w:r>
    </w:p>
    <w:p>
      <w:pPr>
        <w:spacing w:before="240" w:after="240"/>
        <w:rPr>
          <w:rFonts w:ascii="宋体" w:eastAsia="宋体" w:hAnsi="宋体" w:cs="宋体"/>
          <w:sz w:val="24"/>
          <w:szCs w:val="24"/>
        </w:rPr>
      </w:pPr>
      <w:r>
        <w:rPr>
          <w:rFonts w:ascii="宋体" w:eastAsia="宋体" w:hAnsi="宋体" w:cs="宋体"/>
        </w:rPr>
        <w:t>目前这种情况应该还是如此。</w:t>
      </w:r>
    </w:p>
    <w:p>
      <w:pPr>
        <w:rPr>
          <w:rFonts w:ascii="宋体" w:eastAsia="宋体" w:hAnsi="宋体" w:cs="宋体"/>
          <w:sz w:val="24"/>
          <w:szCs w:val="24"/>
        </w:rPr>
      </w:pPr>
      <w:r>
        <w:rPr>
          <w:rFonts w:ascii="宋体" w:eastAsia="宋体" w:hAnsi="宋体" w:cs="宋体"/>
        </w:rPr>
        <w:t>Anson </w:t>
      </w:r>
      <w:r>
        <w:rPr>
          <w:rFonts w:ascii="宋体" w:eastAsia="宋体" w:hAnsi="宋体" w:cs="宋体"/>
        </w:rPr>
        <w:t>15:38</w:t>
      </w:r>
    </w:p>
    <w:p>
      <w:pPr>
        <w:spacing w:before="240" w:after="240"/>
        <w:rPr>
          <w:rFonts w:ascii="宋体" w:eastAsia="宋体" w:hAnsi="宋体" w:cs="宋体"/>
          <w:sz w:val="24"/>
          <w:szCs w:val="24"/>
        </w:rPr>
      </w:pPr>
      <w:r>
        <w:rPr>
          <w:rFonts w:ascii="宋体" w:eastAsia="宋体" w:hAnsi="宋体" w:cs="宋体"/>
        </w:rPr>
        <w:t>他现在的情况很差。</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15:41</w:t>
      </w:r>
    </w:p>
    <w:p>
      <w:pPr>
        <w:spacing w:before="240" w:after="240"/>
        <w:rPr>
          <w:rFonts w:ascii="宋体" w:eastAsia="宋体" w:hAnsi="宋体" w:cs="宋体"/>
          <w:sz w:val="24"/>
          <w:szCs w:val="24"/>
        </w:rPr>
      </w:pPr>
      <w:r>
        <w:rPr>
          <w:rFonts w:ascii="宋体" w:eastAsia="宋体" w:hAnsi="宋体" w:cs="宋体"/>
        </w:rPr>
        <w:t>我最想实现类似的产品。</w:t>
      </w:r>
    </w:p>
    <w:p>
      <w:pPr>
        <w:rPr>
          <w:rFonts w:ascii="宋体" w:eastAsia="宋体" w:hAnsi="宋体" w:cs="宋体"/>
          <w:sz w:val="24"/>
          <w:szCs w:val="24"/>
        </w:rPr>
      </w:pPr>
      <w:r>
        <w:rPr>
          <w:rFonts w:ascii="宋体" w:eastAsia="宋体" w:hAnsi="宋体" w:cs="宋体"/>
        </w:rPr>
        <w:t>Anson </w:t>
      </w:r>
      <w:r>
        <w:rPr>
          <w:rFonts w:ascii="宋体" w:eastAsia="宋体" w:hAnsi="宋体" w:cs="宋体"/>
        </w:rPr>
        <w:t>15:47</w:t>
      </w:r>
    </w:p>
    <w:p>
      <w:pPr>
        <w:spacing w:before="240" w:after="240"/>
        <w:rPr>
          <w:rFonts w:ascii="宋体" w:eastAsia="宋体" w:hAnsi="宋体" w:cs="宋体"/>
          <w:sz w:val="24"/>
          <w:szCs w:val="24"/>
        </w:rPr>
      </w:pPr>
      <w:r>
        <w:rPr>
          <w:rFonts w:ascii="宋体" w:eastAsia="宋体" w:hAnsi="宋体" w:cs="宋体"/>
        </w:rPr>
        <w:t>你之所以认为你想在大房间里实现这个目标，是因为你认为人工做这件事情没有效率，还是其他原因？</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15:58</w:t>
      </w:r>
    </w:p>
    <w:p>
      <w:pPr>
        <w:spacing w:before="240" w:after="240"/>
        <w:rPr>
          <w:rFonts w:ascii="宋体" w:eastAsia="宋体" w:hAnsi="宋体" w:cs="宋体"/>
          <w:sz w:val="24"/>
          <w:szCs w:val="24"/>
        </w:rPr>
      </w:pPr>
      <w:r>
        <w:rPr>
          <w:rFonts w:ascii="宋体" w:eastAsia="宋体" w:hAnsi="宋体" w:cs="宋体"/>
        </w:rPr>
        <w:t>一方面是效率问题，另一方面是场地较为固定，因此场地价值更高。</w:t>
      </w:r>
    </w:p>
    <w:p>
      <w:pPr>
        <w:rPr>
          <w:rFonts w:ascii="宋体" w:eastAsia="宋体" w:hAnsi="宋体" w:cs="宋体"/>
          <w:sz w:val="24"/>
          <w:szCs w:val="24"/>
        </w:rPr>
      </w:pPr>
      <w:r>
        <w:rPr>
          <w:rFonts w:ascii="宋体" w:eastAsia="宋体" w:hAnsi="宋体" w:cs="宋体"/>
        </w:rPr>
        <w:t>Anson </w:t>
      </w:r>
      <w:r>
        <w:rPr>
          <w:rFonts w:ascii="宋体" w:eastAsia="宋体" w:hAnsi="宋体" w:cs="宋体"/>
        </w:rPr>
        <w:t>16:16</w:t>
      </w:r>
    </w:p>
    <w:p>
      <w:pPr>
        <w:spacing w:before="240" w:after="240"/>
        <w:rPr>
          <w:rFonts w:ascii="宋体" w:eastAsia="宋体" w:hAnsi="宋体" w:cs="宋体"/>
          <w:sz w:val="24"/>
          <w:szCs w:val="24"/>
        </w:rPr>
      </w:pPr>
      <w:r>
        <w:rPr>
          <w:rFonts w:ascii="宋体" w:eastAsia="宋体" w:hAnsi="宋体" w:cs="宋体"/>
        </w:rPr>
        <w:t>固定价值很重要，如果价值低就没有必要。</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16:22</w:t>
      </w:r>
    </w:p>
    <w:p>
      <w:pPr>
        <w:spacing w:before="240" w:after="240"/>
        <w:rPr>
          <w:rFonts w:ascii="宋体" w:eastAsia="宋体" w:hAnsi="宋体" w:cs="宋体"/>
          <w:sz w:val="24"/>
          <w:szCs w:val="24"/>
        </w:rPr>
      </w:pPr>
      <w:r>
        <w:rPr>
          <w:rFonts w:ascii="宋体" w:eastAsia="宋体" w:hAnsi="宋体" w:cs="宋体"/>
        </w:rPr>
        <w:t>首先它的场景固定，例如我们这边的场景，它会随时移动或者搬动。</w:t>
      </w:r>
    </w:p>
    <w:p>
      <w:pPr>
        <w:rPr>
          <w:rFonts w:ascii="宋体" w:eastAsia="宋体" w:hAnsi="宋体" w:cs="宋体"/>
          <w:sz w:val="24"/>
          <w:szCs w:val="24"/>
        </w:rPr>
      </w:pPr>
      <w:r>
        <w:rPr>
          <w:rFonts w:ascii="宋体" w:eastAsia="宋体" w:hAnsi="宋体" w:cs="宋体"/>
        </w:rPr>
        <w:t>Anson </w:t>
      </w:r>
      <w:r>
        <w:rPr>
          <w:rFonts w:ascii="宋体" w:eastAsia="宋体" w:hAnsi="宋体" w:cs="宋体"/>
        </w:rPr>
        <w:t>16:30</w:t>
      </w:r>
    </w:p>
    <w:p>
      <w:pPr>
        <w:spacing w:before="240" w:after="240"/>
        <w:rPr>
          <w:rFonts w:ascii="宋体" w:eastAsia="宋体" w:hAnsi="宋体" w:cs="宋体"/>
          <w:sz w:val="24"/>
          <w:szCs w:val="24"/>
        </w:rPr>
      </w:pPr>
      <w:r>
        <w:rPr>
          <w:rFonts w:ascii="宋体" w:eastAsia="宋体" w:hAnsi="宋体" w:cs="宋体"/>
        </w:rPr>
        <w:t>固定场景、重复且价值高的场景最合适。</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16:45</w:t>
      </w:r>
    </w:p>
    <w:p>
      <w:pPr>
        <w:spacing w:before="240" w:after="240"/>
        <w:rPr>
          <w:rFonts w:ascii="宋体" w:eastAsia="宋体" w:hAnsi="宋体" w:cs="宋体"/>
          <w:sz w:val="24"/>
          <w:szCs w:val="24"/>
        </w:rPr>
      </w:pPr>
      <w:r>
        <w:rPr>
          <w:rFonts w:ascii="宋体" w:eastAsia="宋体" w:hAnsi="宋体" w:cs="宋体"/>
        </w:rPr>
        <w:t>它的产品复杂性确实比较多，目前在检测领域也有一些复杂性。你是指一些高手的大学吗？比如华策，那边的发展相对复杂，例如产品可能受到限制，需要对应的粘贴或者焊接，在指定的点上量测温度。</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17:23</w:t>
      </w:r>
    </w:p>
    <w:p>
      <w:pPr>
        <w:spacing w:before="240" w:after="240"/>
        <w:rPr>
          <w:rFonts w:ascii="宋体" w:eastAsia="宋体" w:hAnsi="宋体" w:cs="宋体"/>
          <w:sz w:val="24"/>
          <w:szCs w:val="24"/>
        </w:rPr>
      </w:pPr>
      <w:r>
        <w:rPr>
          <w:rFonts w:ascii="宋体" w:eastAsia="宋体" w:hAnsi="宋体" w:cs="宋体"/>
        </w:rPr>
        <w:t>因此他对这些有所了解。</w:t>
      </w:r>
    </w:p>
    <w:p>
      <w:pPr>
        <w:rPr>
          <w:rFonts w:ascii="宋体" w:eastAsia="宋体" w:hAnsi="宋体" w:cs="宋体"/>
          <w:sz w:val="24"/>
          <w:szCs w:val="24"/>
        </w:rPr>
      </w:pPr>
      <w:r>
        <w:rPr>
          <w:rFonts w:ascii="宋体" w:eastAsia="宋体" w:hAnsi="宋体" w:cs="宋体"/>
        </w:rPr>
        <w:t>Anson </w:t>
      </w:r>
      <w:r>
        <w:rPr>
          <w:rFonts w:ascii="宋体" w:eastAsia="宋体" w:hAnsi="宋体" w:cs="宋体"/>
        </w:rPr>
        <w:t>17:25</w:t>
      </w:r>
    </w:p>
    <w:p>
      <w:pPr>
        <w:spacing w:before="240" w:after="240"/>
        <w:rPr>
          <w:rFonts w:ascii="宋体" w:eastAsia="宋体" w:hAnsi="宋体" w:cs="宋体"/>
          <w:sz w:val="24"/>
          <w:szCs w:val="24"/>
        </w:rPr>
      </w:pPr>
      <w:r>
        <w:rPr>
          <w:rFonts w:ascii="宋体" w:eastAsia="宋体" w:hAnsi="宋体" w:cs="宋体"/>
        </w:rPr>
        <w:t>你是指拿着焊枪进行操作吗？</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17:27</w:t>
      </w:r>
    </w:p>
    <w:p>
      <w:pPr>
        <w:spacing w:before="240" w:after="240"/>
        <w:rPr>
          <w:rFonts w:ascii="宋体" w:eastAsia="宋体" w:hAnsi="宋体" w:cs="宋体"/>
          <w:sz w:val="24"/>
          <w:szCs w:val="24"/>
        </w:rPr>
      </w:pPr>
      <w:r>
        <w:rPr>
          <w:rFonts w:ascii="宋体" w:eastAsia="宋体" w:hAnsi="宋体" w:cs="宋体"/>
        </w:rPr>
        <w:t>并非焊枪，而是使用502胶水。</w:t>
      </w:r>
    </w:p>
    <w:p>
      <w:pPr>
        <w:rPr>
          <w:rFonts w:ascii="宋体" w:eastAsia="宋体" w:hAnsi="宋体" w:cs="宋体"/>
          <w:sz w:val="24"/>
          <w:szCs w:val="24"/>
        </w:rPr>
      </w:pPr>
      <w:r>
        <w:rPr>
          <w:rFonts w:ascii="宋体" w:eastAsia="宋体" w:hAnsi="宋体" w:cs="宋体"/>
        </w:rPr>
        <w:t>Anson </w:t>
      </w:r>
      <w:r>
        <w:rPr>
          <w:rFonts w:ascii="宋体" w:eastAsia="宋体" w:hAnsi="宋体" w:cs="宋体"/>
        </w:rPr>
        <w:t>17:32</w:t>
      </w:r>
    </w:p>
    <w:p>
      <w:pPr>
        <w:spacing w:before="240" w:after="240"/>
        <w:rPr>
          <w:rFonts w:ascii="宋体" w:eastAsia="宋体" w:hAnsi="宋体" w:cs="宋体"/>
          <w:sz w:val="24"/>
          <w:szCs w:val="24"/>
        </w:rPr>
      </w:pPr>
      <w:r>
        <w:rPr>
          <w:rFonts w:ascii="宋体" w:eastAsia="宋体" w:hAnsi="宋体" w:cs="宋体"/>
        </w:rPr>
        <w:t>没有使用胶水而非锡焊接。</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17:36</w:t>
      </w:r>
    </w:p>
    <w:p>
      <w:pPr>
        <w:spacing w:before="240" w:after="240"/>
        <w:rPr>
          <w:rFonts w:ascii="宋体" w:eastAsia="宋体" w:hAnsi="宋体" w:cs="宋体"/>
          <w:sz w:val="24"/>
          <w:szCs w:val="24"/>
        </w:rPr>
      </w:pPr>
      <w:r>
        <w:rPr>
          <w:rFonts w:ascii="宋体" w:eastAsia="宋体" w:hAnsi="宋体" w:cs="宋体"/>
        </w:rPr>
        <w:t>粘贴上去。</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17:42</w:t>
      </w:r>
    </w:p>
    <w:p>
      <w:pPr>
        <w:spacing w:before="240" w:after="240"/>
        <w:rPr>
          <w:rFonts w:ascii="宋体" w:eastAsia="宋体" w:hAnsi="宋体" w:cs="宋体"/>
          <w:sz w:val="24"/>
          <w:szCs w:val="24"/>
        </w:rPr>
      </w:pPr>
      <w:r>
        <w:rPr>
          <w:rFonts w:ascii="宋体" w:eastAsia="宋体" w:hAnsi="宋体" w:cs="宋体"/>
        </w:rPr>
        <w:t>产品外观基本不同，正常情况下，许多实验室的产品类型相差无几，电视机或者大显示屏也是一个产品，他们也是如此制作这些内容。</w:t>
      </w:r>
    </w:p>
    <w:p>
      <w:pPr>
        <w:rPr>
          <w:rFonts w:ascii="宋体" w:eastAsia="宋体" w:hAnsi="宋体" w:cs="宋体"/>
          <w:sz w:val="24"/>
          <w:szCs w:val="24"/>
        </w:rPr>
      </w:pPr>
      <w:r>
        <w:rPr>
          <w:rFonts w:ascii="宋体" w:eastAsia="宋体" w:hAnsi="宋体" w:cs="宋体"/>
        </w:rPr>
        <w:t>Anson </w:t>
      </w:r>
      <w:r>
        <w:rPr>
          <w:rFonts w:ascii="宋体" w:eastAsia="宋体" w:hAnsi="宋体" w:cs="宋体"/>
        </w:rPr>
        <w:t>18:04</w:t>
      </w:r>
    </w:p>
    <w:p>
      <w:pPr>
        <w:spacing w:before="240" w:after="240"/>
        <w:rPr>
          <w:rFonts w:ascii="宋体" w:eastAsia="宋体" w:hAnsi="宋体" w:cs="宋体"/>
          <w:sz w:val="24"/>
          <w:szCs w:val="24"/>
        </w:rPr>
      </w:pPr>
      <w:r>
        <w:rPr>
          <w:rFonts w:ascii="宋体" w:eastAsia="宋体" w:hAnsi="宋体" w:cs="宋体"/>
        </w:rPr>
        <w:t>有一只手拿着胶水，把一条线粘在1502胶上面吗？</w:t>
      </w:r>
    </w:p>
    <w:p>
      <w:pPr>
        <w:rPr>
          <w:rFonts w:ascii="宋体" w:eastAsia="宋体" w:hAnsi="宋体" w:cs="宋体"/>
          <w:sz w:val="24"/>
          <w:szCs w:val="24"/>
        </w:rPr>
      </w:pPr>
      <w:r>
        <w:rPr>
          <w:rFonts w:ascii="宋体" w:eastAsia="宋体" w:hAnsi="宋体" w:cs="宋体"/>
        </w:rPr>
        <w:t>Anson </w:t>
      </w:r>
      <w:r>
        <w:rPr>
          <w:rFonts w:ascii="宋体" w:eastAsia="宋体" w:hAnsi="宋体" w:cs="宋体"/>
        </w:rPr>
        <w:t>18:10</w:t>
      </w:r>
    </w:p>
    <w:p>
      <w:pPr>
        <w:spacing w:before="240" w:after="240"/>
        <w:rPr>
          <w:rFonts w:ascii="宋体" w:eastAsia="宋体" w:hAnsi="宋体" w:cs="宋体"/>
          <w:sz w:val="24"/>
          <w:szCs w:val="24"/>
        </w:rPr>
      </w:pPr>
      <w:r>
        <w:rPr>
          <w:rFonts w:ascii="宋体" w:eastAsia="宋体" w:hAnsi="宋体" w:cs="宋体"/>
        </w:rPr>
        <w:t>你认为这也是一个高价值的环节。</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18:14</w:t>
      </w:r>
    </w:p>
    <w:p>
      <w:pPr>
        <w:spacing w:before="240" w:after="240"/>
        <w:rPr>
          <w:rFonts w:ascii="宋体" w:eastAsia="宋体" w:hAnsi="宋体" w:cs="宋体"/>
          <w:sz w:val="24"/>
          <w:szCs w:val="24"/>
        </w:rPr>
      </w:pPr>
      <w:r>
        <w:rPr>
          <w:rFonts w:ascii="宋体" w:eastAsia="宋体" w:hAnsi="宋体" w:cs="宋体"/>
        </w:rPr>
        <w:t>药物粘贴需要消耗一定的时间。假设产品已经有明确的电路，我已经在每个点上明确粘贴的点。如果它能通过这些点识别并执行，就会省掉很多人力。因为现在刚刚起步，所以很多人看不到明显的意义存在。这些起步到后面对卫生实验室而言，华测检测后出现了一些环节用您左手也不是那么标准，他确实用得慢一点，自动化可以。</w:t>
      </w:r>
    </w:p>
    <w:p>
      <w:pPr>
        <w:rPr>
          <w:rFonts w:ascii="宋体" w:eastAsia="宋体" w:hAnsi="宋体" w:cs="宋体"/>
          <w:sz w:val="24"/>
          <w:szCs w:val="24"/>
        </w:rPr>
      </w:pPr>
      <w:r>
        <w:rPr>
          <w:rFonts w:ascii="宋体" w:eastAsia="宋体" w:hAnsi="宋体" w:cs="宋体"/>
        </w:rPr>
        <w:t>天溯李德健 </w:t>
      </w:r>
      <w:r>
        <w:rPr>
          <w:rFonts w:ascii="宋体" w:eastAsia="宋体" w:hAnsi="宋体" w:cs="宋体"/>
        </w:rPr>
        <w:t>19:28</w:t>
      </w:r>
    </w:p>
    <w:p>
      <w:pPr>
        <w:spacing w:before="240" w:after="240"/>
        <w:rPr>
          <w:rFonts w:ascii="宋体" w:eastAsia="宋体" w:hAnsi="宋体" w:cs="宋体"/>
          <w:sz w:val="24"/>
          <w:szCs w:val="24"/>
        </w:rPr>
      </w:pPr>
      <w:r>
        <w:rPr>
          <w:rFonts w:ascii="宋体" w:eastAsia="宋体" w:hAnsi="宋体" w:cs="宋体"/>
        </w:rPr>
        <w:t>你完成一个，我完成一个。</w:t>
      </w:r>
    </w:p>
    <w:p>
      <w:pPr>
        <w:rPr>
          <w:rFonts w:ascii="宋体" w:eastAsia="宋体" w:hAnsi="宋体" w:cs="宋体"/>
          <w:sz w:val="24"/>
          <w:szCs w:val="24"/>
        </w:rPr>
      </w:pPr>
      <w:r>
        <w:rPr>
          <w:rFonts w:ascii="宋体" w:eastAsia="宋体" w:hAnsi="宋体" w:cs="宋体"/>
        </w:rPr>
        <w:t>Anson </w:t>
      </w:r>
      <w:r>
        <w:rPr>
          <w:rFonts w:ascii="宋体" w:eastAsia="宋体" w:hAnsi="宋体" w:cs="宋体"/>
        </w:rPr>
        <w:t>19:34</w:t>
      </w:r>
    </w:p>
    <w:p>
      <w:pPr>
        <w:spacing w:before="240" w:after="240"/>
        <w:rPr>
          <w:rFonts w:ascii="宋体" w:eastAsia="宋体" w:hAnsi="宋体" w:cs="宋体"/>
          <w:sz w:val="24"/>
          <w:szCs w:val="24"/>
        </w:rPr>
      </w:pPr>
      <w:r>
        <w:rPr>
          <w:rFonts w:ascii="宋体" w:eastAsia="宋体" w:hAnsi="宋体" w:cs="宋体"/>
        </w:rPr>
        <w:t>没关系，不用着急。</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以上内容由AI生成</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1787560245681","ProduceID":"WebAdp_539345054018232323_1787560245681","ReservedCode2":"1787560245681","PropagateID":"WebAdp_539345054018232323_1787560245681","ContentProducer":"001191340000711771143J00000"}</vt:lpwstr>
  </property>
</Properties>
</file>