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0588A3">
      <w:pPr>
        <w:spacing w:before="0" w:after="240"/>
        <w:jc w:val="center"/>
      </w:pPr>
      <w:r>
        <w:rPr>
          <w:rFonts w:ascii="微软雅黑" w:hAnsi="微软雅黑" w:eastAsia="微软雅黑"/>
          <w:b/>
          <w:color w:val="1A1A2E"/>
          <w:sz w:val="36"/>
        </w:rPr>
        <w:t>08-10 ROBOX团队讨论（清理版）</w:t>
      </w:r>
    </w:p>
    <w:p w14:paraId="402C5DB3">
      <w:pPr>
        <w:spacing w:after="80"/>
      </w:pPr>
      <w:r>
        <w:rPr>
          <w:rFonts w:ascii="微软雅黑" w:hAnsi="微软雅黑" w:eastAsia="微软雅黑"/>
          <w:color w:val="666666"/>
          <w:sz w:val="20"/>
        </w:rPr>
        <w:t>参会人：明修、Eric、Anson、田明、静婷、技术成员A、技术成员B、团队成员</w:t>
      </w:r>
    </w:p>
    <w:p w14:paraId="7D622CE9">
      <w:pPr>
        <w:spacing w:after="80"/>
      </w:pPr>
      <w:r>
        <w:rPr>
          <w:rFonts w:ascii="微软雅黑" w:hAnsi="微软雅黑" w:eastAsia="微软雅黑"/>
          <w:color w:val="666666"/>
          <w:sz w:val="20"/>
        </w:rPr>
        <w:t>时长：约3.5小时</w:t>
      </w:r>
    </w:p>
    <w:p w14:paraId="1647EB5C">
      <w:pPr>
        <w:spacing w:after="120"/>
      </w:pPr>
      <w:r>
        <w:rPr>
          <w:rFonts w:ascii="微软雅黑" w:hAnsi="微软雅黑" w:eastAsia="微软雅黑"/>
          <w:sz w:val="22"/>
        </w:rPr>
        <w:t>═══════════════════════════════════════════════════════════════</w:t>
      </w:r>
    </w:p>
    <w:p w14:paraId="4B2F57D3">
      <w:pPr>
        <w:keepNext/>
        <w:pBdr>
          <w:bottom w:val="single" w:color="185FA5" w:sz="6" w:space="4"/>
        </w:pBdr>
        <w:spacing w:before="360" w:after="160"/>
      </w:pPr>
      <w:r>
        <w:rPr>
          <w:rFonts w:ascii="微软雅黑" w:hAnsi="微软雅黑" w:eastAsia="微软雅黑"/>
          <w:b/>
          <w:color w:val="185FA5"/>
          <w:sz w:val="28"/>
        </w:rPr>
        <w:t>一、政府接触时机</w:t>
      </w:r>
    </w:p>
    <w:p w14:paraId="0D7FEADF">
      <w:pPr>
        <w:spacing w:after="120"/>
      </w:pPr>
      <w:r>
        <w:rPr>
          <w:rFonts w:ascii="微软雅黑" w:hAnsi="微软雅黑" w:eastAsia="微软雅黑"/>
          <w:sz w:val="22"/>
        </w:rPr>
        <w:t>═══════════════════════════════════════════════════════════════</w:t>
      </w:r>
    </w:p>
    <w:p w14:paraId="1955EE92">
      <w:pPr>
        <w:spacing w:after="160"/>
        <w:ind w:firstLine="0"/>
      </w:pPr>
      <w:r>
        <w:rPr>
          <w:rFonts w:ascii="微软雅黑" w:hAnsi="微软雅黑" w:eastAsia="微软雅黑"/>
          <w:b/>
          <w:color w:val="534AB7"/>
          <w:sz w:val="22"/>
        </w:rPr>
        <w:t>Eric：</w:t>
      </w:r>
      <w:r>
        <w:rPr>
          <w:rFonts w:ascii="微软雅黑" w:hAnsi="微软雅黑" w:eastAsia="微软雅黑"/>
          <w:sz w:val="22"/>
        </w:rPr>
        <w:t>政府沟通是需要的，让他知道我们。但很多事情要等到融到钱的时候，比如投资人已经来了，协议签好、融到钱之后才对外多一点。现在不需要太急。政府的钱能挪到后面就尽量挪后面，先排产业线。</w:t>
      </w:r>
    </w:p>
    <w:p w14:paraId="5A9AC2F2">
      <w:pPr>
        <w:spacing w:after="160"/>
        <w:ind w:firstLine="0"/>
      </w:pPr>
      <w:r>
        <w:rPr>
          <w:rFonts w:ascii="微软雅黑" w:hAnsi="微软雅黑" w:eastAsia="微软雅黑"/>
          <w:b/>
          <w:color w:val="534AB7"/>
          <w:sz w:val="22"/>
        </w:rPr>
        <w:t>Anson：</w:t>
      </w:r>
      <w:r>
        <w:rPr>
          <w:rFonts w:ascii="微软雅黑" w:hAnsi="微软雅黑" w:eastAsia="微软雅黑"/>
          <w:sz w:val="22"/>
        </w:rPr>
        <w:t>我们只是想等到</w:t>
      </w:r>
      <w:r>
        <w:rPr>
          <w:rFonts w:hint="eastAsia"/>
          <w:sz w:val="22"/>
          <w:lang w:val="en-US" w:eastAsia="zh-CN"/>
        </w:rPr>
        <w:t>融资和信庭到位</w:t>
      </w:r>
      <w:r>
        <w:rPr>
          <w:rFonts w:ascii="微软雅黑" w:hAnsi="微软雅黑" w:eastAsia="微软雅黑"/>
          <w:sz w:val="22"/>
        </w:rPr>
        <w:t>稍微稳妥一点之后，再跟政府接触。跟政府接触有几个目的：第一，第二轮融资希望政府能进来。</w:t>
      </w:r>
    </w:p>
    <w:p w14:paraId="7D17FDED">
      <w:pPr>
        <w:spacing w:after="160"/>
        <w:ind w:firstLine="0"/>
      </w:pPr>
      <w:r>
        <w:rPr>
          <w:rFonts w:ascii="微软雅黑" w:hAnsi="微软雅黑" w:eastAsia="微软雅黑"/>
          <w:b/>
          <w:color w:val="534AB7"/>
          <w:sz w:val="22"/>
        </w:rPr>
        <w:t>明修：</w:t>
      </w:r>
      <w:r>
        <w:rPr>
          <w:rFonts w:ascii="微软雅黑" w:hAnsi="微软雅黑" w:eastAsia="微软雅黑"/>
          <w:sz w:val="22"/>
        </w:rPr>
        <w:t>如果第二轮也close掉，政府都可以往后排，甚至第三轮。</w:t>
      </w:r>
    </w:p>
    <w:p w14:paraId="746A77F0">
      <w:pPr>
        <w:spacing w:after="160"/>
        <w:ind w:firstLine="0"/>
        <w:rPr>
          <w:rFonts w:ascii="微软雅黑" w:hAnsi="微软雅黑" w:eastAsia="微软雅黑"/>
          <w:sz w:val="22"/>
        </w:rPr>
      </w:pPr>
      <w:r>
        <w:rPr>
          <w:rFonts w:ascii="微软雅黑" w:hAnsi="微软雅黑" w:eastAsia="微软雅黑"/>
          <w:b/>
          <w:color w:val="534AB7"/>
          <w:sz w:val="22"/>
        </w:rPr>
        <w:t>Eric：</w:t>
      </w:r>
      <w:r>
        <w:rPr>
          <w:rFonts w:ascii="微软雅黑" w:hAnsi="微软雅黑" w:eastAsia="微软雅黑"/>
          <w:sz w:val="22"/>
        </w:rPr>
        <w:t>政府为什么往后挪？因为政府出来都会有条件的，要么落户什么地方，我们还早。他来了跟聊了不回不礼貌，接待也分身乏术，所以</w:t>
      </w:r>
      <w:r>
        <w:rPr>
          <w:rFonts w:ascii="微软雅黑" w:hAnsi="微软雅黑" w:eastAsia="微软雅黑"/>
          <w:sz w:val="22"/>
          <w:highlight w:val="yellow"/>
        </w:rPr>
        <w:t>政府先往后挪</w:t>
      </w:r>
      <w:r>
        <w:rPr>
          <w:rFonts w:ascii="微软雅黑" w:hAnsi="微软雅黑" w:eastAsia="微软雅黑"/>
          <w:sz w:val="22"/>
        </w:rPr>
        <w:t>。产业线或财务投资人进来，现在来看第二轮之后。</w:t>
      </w:r>
    </w:p>
    <w:p w14:paraId="661B376D">
      <w:pPr>
        <w:spacing w:after="160"/>
        <w:ind w:firstLine="0"/>
      </w:pPr>
      <w:r>
        <w:rPr>
          <w:rFonts w:ascii="微软雅黑" w:hAnsi="微软雅黑" w:eastAsia="微软雅黑"/>
          <w:sz w:val="22"/>
        </w:rPr>
        <w:t>滨江需要特别处理——如果滨江需要我们落户，</w:t>
      </w:r>
      <w:r>
        <w:rPr>
          <w:rFonts w:ascii="微软雅黑" w:hAnsi="微软雅黑" w:eastAsia="微软雅黑"/>
          <w:sz w:val="22"/>
          <w:highlight w:val="yellow"/>
        </w:rPr>
        <w:t>放个小研发小组也可以的话，我觉得可以。</w:t>
      </w:r>
      <w:r>
        <w:rPr>
          <w:rFonts w:ascii="微软雅黑" w:hAnsi="微软雅黑" w:eastAsia="微软雅黑"/>
          <w:sz w:val="22"/>
        </w:rPr>
        <w:t>主要滨江作为杭州的政府，代价不需要太多，条件不严苛，还可以聊起来。</w:t>
      </w:r>
    </w:p>
    <w:p w14:paraId="38A8B4E9">
      <w:pPr>
        <w:spacing w:after="160"/>
        <w:ind w:firstLine="0"/>
      </w:pPr>
      <w:r>
        <w:rPr>
          <w:rFonts w:ascii="微软雅黑" w:hAnsi="微软雅黑" w:eastAsia="微软雅黑"/>
          <w:b/>
          <w:color w:val="534AB7"/>
          <w:sz w:val="22"/>
        </w:rPr>
        <w:t>明修：</w:t>
      </w:r>
      <w:r>
        <w:rPr>
          <w:rFonts w:ascii="微软雅黑" w:hAnsi="微软雅黑" w:eastAsia="微软雅黑"/>
          <w:sz w:val="22"/>
        </w:rPr>
        <w:t>滨江现在手里钱比较多。新品出来之后，我们可能还会跟中试基地有合作，所以滨江是一定会知道的。基本上可以提前去跟他们说一声。</w:t>
      </w:r>
    </w:p>
    <w:p w14:paraId="5135635B">
      <w:pPr>
        <w:spacing w:after="120"/>
      </w:pPr>
      <w:r>
        <w:rPr>
          <w:rFonts w:ascii="微软雅黑" w:hAnsi="微软雅黑" w:eastAsia="微软雅黑"/>
          <w:sz w:val="22"/>
        </w:rPr>
        <w:t>═══════════════════════════════════════════════════════════════</w:t>
      </w:r>
    </w:p>
    <w:p w14:paraId="711F38E5">
      <w:pPr>
        <w:keepNext/>
        <w:pBdr>
          <w:bottom w:val="single" w:color="185FA5" w:sz="6" w:space="4"/>
        </w:pBdr>
        <w:spacing w:before="360" w:after="160"/>
      </w:pPr>
      <w:r>
        <w:rPr>
          <w:rFonts w:ascii="微软雅黑" w:hAnsi="微软雅黑" w:eastAsia="微软雅黑"/>
          <w:b/>
          <w:color w:val="185FA5"/>
          <w:sz w:val="28"/>
        </w:rPr>
        <w:t>二、滨江中试基地</w:t>
      </w:r>
    </w:p>
    <w:p w14:paraId="18E7A9A6">
      <w:pPr>
        <w:spacing w:after="120"/>
      </w:pPr>
      <w:r>
        <w:rPr>
          <w:rFonts w:ascii="微软雅黑" w:hAnsi="微软雅黑" w:eastAsia="微软雅黑"/>
          <w:sz w:val="22"/>
        </w:rPr>
        <w:t>═══════════════════════════════════════════════════════════════</w:t>
      </w:r>
    </w:p>
    <w:p w14:paraId="3055BD96">
      <w:pPr>
        <w:spacing w:after="160"/>
        <w:ind w:firstLine="0"/>
      </w:pPr>
      <w:r>
        <w:rPr>
          <w:rFonts w:ascii="微软雅黑" w:hAnsi="微软雅黑" w:eastAsia="微软雅黑"/>
          <w:b/>
          <w:color w:val="534AB7"/>
          <w:sz w:val="22"/>
        </w:rPr>
        <w:t>Anson：</w:t>
      </w:r>
      <w:r>
        <w:rPr>
          <w:rFonts w:ascii="微软雅黑" w:hAnsi="微软雅黑" w:eastAsia="微软雅黑"/>
          <w:sz w:val="22"/>
        </w:rPr>
        <w:t>中试基地是国家发改委在全国落了50多个中试基地，其中具身智能的就只有这一个，给到滨江了。给到滨江的主要原因也是因为宇树。专门成立了一个合资公司，合资公司里有滨江区的国资、市的数据集团、宇树，还有一个场景需求方传话。国家省市区这几级政府都会给资金支持，总规模大概60多亿，今年大概到了10个亿左右。只要</w:t>
      </w:r>
      <w:r>
        <w:rPr>
          <w:rFonts w:hint="eastAsia"/>
          <w:sz w:val="22"/>
          <w:lang w:val="en-US" w:eastAsia="zh-CN"/>
        </w:rPr>
        <w:t>信庭</w:t>
      </w:r>
      <w:r>
        <w:rPr>
          <w:rFonts w:ascii="微软雅黑" w:hAnsi="微软雅黑" w:eastAsia="微软雅黑"/>
          <w:sz w:val="22"/>
        </w:rPr>
        <w:t>确认出来</w:t>
      </w:r>
      <w:r>
        <w:rPr>
          <w:rFonts w:hint="eastAsia"/>
          <w:sz w:val="22"/>
          <w:lang w:val="en-US" w:eastAsia="zh-CN"/>
        </w:rPr>
        <w:t>时间</w:t>
      </w:r>
      <w:r>
        <w:rPr>
          <w:rFonts w:ascii="微软雅黑" w:hAnsi="微软雅黑" w:eastAsia="微软雅黑"/>
          <w:sz w:val="22"/>
        </w:rPr>
        <w:t>，跟中试基地那边聊过没问题，我们就会找中试基地合作，滨江区政府肯定就知道了，因为同一群人。</w:t>
      </w:r>
    </w:p>
    <w:p w14:paraId="12327E7A">
      <w:pPr>
        <w:spacing w:after="120"/>
      </w:pPr>
      <w:r>
        <w:rPr>
          <w:rFonts w:ascii="微软雅黑" w:hAnsi="微软雅黑" w:eastAsia="微软雅黑"/>
          <w:sz w:val="22"/>
        </w:rPr>
        <w:t>到那时候可能需要商量一件事：在跟滨江密集接触之前，是否给余杭区领导也报告一下。毕竟我们是阿里出来的，余杭是阿里大本营，至少报告一下、打个招呼，告诉领导们我们出来创业了、大概干啥。大家就好相见。</w:t>
      </w:r>
    </w:p>
    <w:p w14:paraId="558AEFDD">
      <w:pPr>
        <w:spacing w:after="120"/>
      </w:pPr>
      <w:r>
        <w:rPr>
          <w:rFonts w:ascii="微软雅黑" w:hAnsi="微软雅黑" w:eastAsia="微软雅黑"/>
          <w:sz w:val="22"/>
        </w:rPr>
        <w:t>═══════════════════════════════════════════════════════════════</w:t>
      </w:r>
    </w:p>
    <w:p w14:paraId="38CF2511">
      <w:pPr>
        <w:keepNext/>
        <w:pBdr>
          <w:bottom w:val="single" w:color="185FA5" w:sz="6" w:space="4"/>
        </w:pBdr>
        <w:spacing w:before="360" w:after="160"/>
      </w:pPr>
      <w:r>
        <w:rPr>
          <w:rFonts w:ascii="微软雅黑" w:hAnsi="微软雅黑" w:eastAsia="微软雅黑"/>
          <w:b/>
          <w:color w:val="185FA5"/>
          <w:sz w:val="28"/>
        </w:rPr>
        <w:t>三、政府沟通诉求</w:t>
      </w:r>
    </w:p>
    <w:p w14:paraId="4859B843">
      <w:pPr>
        <w:spacing w:after="120"/>
      </w:pPr>
      <w:r>
        <w:rPr>
          <w:rFonts w:ascii="微软雅黑" w:hAnsi="微软雅黑" w:eastAsia="微软雅黑"/>
          <w:sz w:val="22"/>
        </w:rPr>
        <w:t>═══════════════════════════════════════════════════════════════</w:t>
      </w:r>
    </w:p>
    <w:p w14:paraId="1455B3E1">
      <w:pPr>
        <w:spacing w:after="160"/>
        <w:ind w:firstLine="0"/>
      </w:pPr>
      <w:r>
        <w:rPr>
          <w:rFonts w:ascii="微软雅黑" w:hAnsi="微软雅黑" w:eastAsia="微软雅黑"/>
          <w:b/>
          <w:color w:val="534AB7"/>
          <w:sz w:val="22"/>
        </w:rPr>
        <w:t>Anson：</w:t>
      </w:r>
      <w:r>
        <w:rPr>
          <w:rFonts w:ascii="微软雅黑" w:hAnsi="微软雅黑" w:eastAsia="微软雅黑"/>
          <w:sz w:val="22"/>
        </w:rPr>
        <w:t>跟政府沟通有两个关键事情：第一，找到更便宜的算力，政府能给我们补贴。第二，除了买数据之外，我们也要做素材——不管是Ego的也好、仿真的也好、真机也好——希望从政府获得支持，包括研发设备采买、场地、场景锁定，以及高校学生资源，签署相关协议让我们能有更便宜的做素材的人。这两件事是不是半年内需要做的？</w:t>
      </w:r>
    </w:p>
    <w:p w14:paraId="30E3A020">
      <w:pPr>
        <w:spacing w:after="120"/>
      </w:pPr>
      <w:r>
        <w:rPr>
          <w:rFonts w:ascii="微软雅黑" w:hAnsi="微软雅黑" w:eastAsia="微软雅黑"/>
          <w:sz w:val="22"/>
        </w:rPr>
        <w:t>═══════════════════════════════════════════════════════════════</w:t>
      </w:r>
    </w:p>
    <w:p w14:paraId="0BC7CB5D">
      <w:pPr>
        <w:keepNext/>
        <w:pBdr>
          <w:bottom w:val="single" w:color="185FA5" w:sz="6" w:space="4"/>
        </w:pBdr>
        <w:spacing w:before="360" w:after="160"/>
      </w:pPr>
      <w:r>
        <w:rPr>
          <w:rFonts w:ascii="微软雅黑" w:hAnsi="微软雅黑" w:eastAsia="微软雅黑"/>
          <w:b/>
          <w:color w:val="185FA5"/>
          <w:sz w:val="28"/>
        </w:rPr>
        <w:t>四、数据采集是否做营收</w:t>
      </w:r>
    </w:p>
    <w:p w14:paraId="307BA15D">
      <w:pPr>
        <w:spacing w:after="120"/>
      </w:pPr>
      <w:r>
        <w:rPr>
          <w:rFonts w:ascii="微软雅黑" w:hAnsi="微软雅黑" w:eastAsia="微软雅黑"/>
          <w:sz w:val="22"/>
        </w:rPr>
        <w:t>═══════════════════════════════════════════════════════════════</w:t>
      </w:r>
    </w:p>
    <w:p w14:paraId="74A577C6">
      <w:pPr>
        <w:spacing w:after="160"/>
        <w:ind w:firstLine="0"/>
      </w:pPr>
      <w:r>
        <w:rPr>
          <w:rFonts w:ascii="微软雅黑" w:hAnsi="微软雅黑" w:eastAsia="微软雅黑"/>
          <w:b/>
          <w:color w:val="534AB7"/>
          <w:sz w:val="22"/>
        </w:rPr>
        <w:t>明修：</w:t>
      </w:r>
      <w:r>
        <w:rPr>
          <w:rFonts w:ascii="微软雅黑" w:hAnsi="微软雅黑" w:eastAsia="微软雅黑"/>
          <w:sz w:val="22"/>
        </w:rPr>
        <w:t>这是另一个问题——我们要不要做营收？数据是营收的，现在可以跟政府合作做出营收的点，但跟我们智能上线肯定不会把主要精力放这。现在数据采集都是关联交易，比如政府出钱买一批设备或服务，产生数据之后卖不出去，但那批找政府要到钱的人确实把钱收回到了自己口袋里。比如银河通用、智元这样的机器人公司，真真实实把钱捞进去了，因为把本体放进去了。</w:t>
      </w:r>
    </w:p>
    <w:p w14:paraId="7D3878AD">
      <w:pPr>
        <w:spacing w:after="160"/>
        <w:ind w:firstLine="0"/>
      </w:pPr>
      <w:r>
        <w:rPr>
          <w:rFonts w:ascii="微软雅黑" w:hAnsi="微软雅黑" w:eastAsia="微软雅黑"/>
          <w:b/>
          <w:color w:val="534AB7"/>
          <w:sz w:val="22"/>
        </w:rPr>
        <w:t>Eric：</w:t>
      </w:r>
      <w:r>
        <w:rPr>
          <w:rFonts w:ascii="微软雅黑" w:hAnsi="微软雅黑" w:eastAsia="微软雅黑"/>
          <w:sz w:val="22"/>
        </w:rPr>
        <w:t>我们卖销售收入的话，客户就是政府。</w:t>
      </w:r>
    </w:p>
    <w:p w14:paraId="66D7188D">
      <w:pPr>
        <w:spacing w:after="160"/>
        <w:ind w:firstLine="0"/>
      </w:pPr>
      <w:r>
        <w:rPr>
          <w:rFonts w:ascii="微软雅黑" w:hAnsi="微软雅黑" w:eastAsia="微软雅黑"/>
          <w:b/>
          <w:color w:val="534AB7"/>
          <w:sz w:val="22"/>
        </w:rPr>
        <w:t>明修：</w:t>
      </w:r>
      <w:r>
        <w:rPr>
          <w:rFonts w:ascii="微软雅黑" w:hAnsi="微软雅黑" w:eastAsia="微软雅黑"/>
          <w:sz w:val="22"/>
        </w:rPr>
        <w:t>可以认为是政府，但我们卖的可能不是机器人，而是别的服务。</w:t>
      </w:r>
    </w:p>
    <w:p w14:paraId="0763C2CD">
      <w:pPr>
        <w:spacing w:after="160"/>
        <w:ind w:firstLine="0"/>
      </w:pPr>
      <w:r>
        <w:rPr>
          <w:rFonts w:ascii="微软雅黑" w:hAnsi="微软雅黑" w:eastAsia="微软雅黑"/>
          <w:b/>
          <w:color w:val="534AB7"/>
          <w:sz w:val="22"/>
        </w:rPr>
        <w:t>Eric：</w:t>
      </w:r>
      <w:r>
        <w:rPr>
          <w:rFonts w:ascii="微软雅黑" w:hAnsi="微软雅黑" w:eastAsia="微软雅黑"/>
          <w:sz w:val="22"/>
        </w:rPr>
        <w:t>政府是否会按时间付款也是个问题，可能变成很大的应收账款。</w:t>
      </w:r>
    </w:p>
    <w:p w14:paraId="12EC650D">
      <w:pPr>
        <w:spacing w:after="160"/>
        <w:ind w:firstLine="0"/>
      </w:pPr>
      <w:r>
        <w:rPr>
          <w:rFonts w:ascii="微软雅黑" w:hAnsi="微软雅黑" w:eastAsia="微软雅黑"/>
          <w:b/>
          <w:color w:val="534AB7"/>
          <w:sz w:val="22"/>
        </w:rPr>
        <w:t>明修：</w:t>
      </w:r>
      <w:r>
        <w:rPr>
          <w:rFonts w:ascii="微软雅黑" w:hAnsi="微软雅黑" w:eastAsia="微软雅黑"/>
          <w:sz w:val="22"/>
        </w:rPr>
        <w:t>我建议不用太care这块的钱，care钱就会产生很多走不掉的东西。</w:t>
      </w:r>
      <w:r>
        <w:rPr>
          <w:rFonts w:ascii="微软雅黑" w:hAnsi="微软雅黑" w:eastAsia="微软雅黑"/>
          <w:sz w:val="22"/>
          <w:highlight w:val="yellow"/>
        </w:rPr>
        <w:t>政府和各种中试基地可以变成我们的合作伙伴</w:t>
      </w:r>
      <w:r>
        <w:rPr>
          <w:rFonts w:ascii="微软雅黑" w:hAnsi="微软雅黑" w:eastAsia="微软雅黑"/>
          <w:sz w:val="22"/>
        </w:rPr>
        <w:t>，就像跟长虹在聊的——他们会买设备、采数据，数据分享给我们，我们核心只告诉他们该怎么采。</w:t>
      </w:r>
    </w:p>
    <w:p w14:paraId="50B28C67">
      <w:pPr>
        <w:spacing w:after="160"/>
        <w:ind w:firstLine="0"/>
      </w:pPr>
      <w:r>
        <w:rPr>
          <w:rFonts w:ascii="微软雅黑" w:hAnsi="微软雅黑" w:eastAsia="微软雅黑"/>
          <w:b/>
          <w:color w:val="534AB7"/>
          <w:sz w:val="22"/>
        </w:rPr>
        <w:t>Anson：</w:t>
      </w:r>
      <w:r>
        <w:rPr>
          <w:rFonts w:ascii="微软雅黑" w:hAnsi="微软雅黑" w:eastAsia="微软雅黑"/>
          <w:sz w:val="22"/>
        </w:rPr>
        <w:t>这里我理解是两件事。第一，我们自己采数据是为了支撑模型研发的需要。第二，是否把数据转卖。</w:t>
      </w:r>
    </w:p>
    <w:p w14:paraId="516D7B2D">
      <w:pPr>
        <w:spacing w:after="160"/>
        <w:ind w:firstLine="0"/>
        <w:rPr>
          <w:rFonts w:hint="eastAsia" w:eastAsia="微软雅黑"/>
          <w:lang w:eastAsia="zh-CN"/>
        </w:rPr>
      </w:pPr>
      <w:r>
        <w:rPr>
          <w:rFonts w:ascii="微软雅黑" w:hAnsi="微软雅黑" w:eastAsia="微软雅黑"/>
          <w:b/>
          <w:color w:val="534AB7"/>
          <w:sz w:val="22"/>
        </w:rPr>
        <w:t>明修：</w:t>
      </w:r>
      <w:r>
        <w:rPr>
          <w:rFonts w:ascii="微软雅黑" w:hAnsi="微软雅黑" w:eastAsia="微软雅黑"/>
          <w:sz w:val="22"/>
        </w:rPr>
        <w:t>我们可以作为数据的采购方，只付人工的钱，你帮我去打通社会资源去采集。我拿到了数据，但如果你要把数据继续转卖，我的钱减半——我的成本优势要有。</w:t>
      </w:r>
      <w:r>
        <w:rPr>
          <w:rFonts w:hint="eastAsia"/>
          <w:sz w:val="22"/>
          <w:lang w:eastAsia="zh-CN"/>
        </w:rPr>
        <w:t>（</w:t>
      </w:r>
      <w:r>
        <w:rPr>
          <w:rFonts w:hint="eastAsia"/>
          <w:sz w:val="22"/>
          <w:lang w:val="en-US" w:eastAsia="zh-CN"/>
        </w:rPr>
        <w:t>核心逻辑是如果政府要求采集的数据要对外卖，要同步降低数采成本。</w:t>
      </w:r>
      <w:r>
        <w:rPr>
          <w:rFonts w:hint="eastAsia"/>
          <w:sz w:val="22"/>
          <w:lang w:eastAsia="zh-CN"/>
        </w:rPr>
        <w:t>）</w:t>
      </w:r>
    </w:p>
    <w:p w14:paraId="65984A25">
      <w:pPr>
        <w:spacing w:after="160"/>
        <w:ind w:firstLine="0"/>
      </w:pPr>
      <w:r>
        <w:rPr>
          <w:rFonts w:ascii="微软雅黑" w:hAnsi="微软雅黑" w:eastAsia="微软雅黑"/>
          <w:b/>
          <w:color w:val="534AB7"/>
          <w:sz w:val="22"/>
        </w:rPr>
        <w:t>Anson：</w:t>
      </w:r>
      <w:r>
        <w:rPr>
          <w:rFonts w:ascii="微软雅黑" w:hAnsi="微软雅黑" w:eastAsia="微软雅黑"/>
          <w:sz w:val="22"/>
        </w:rPr>
        <w:t>我最近做了功课，了解了青岛、无锡、上海三个模式。大概两种模式：第一种，采数据，数据所有权是我们的，数据卖出有收入的话我们跟政府分成。卖给谁？主要是两种画像：一是政府指定的场景需求方（一般是制造业企业），二是本体厂商。本体厂商相对市场化一些。但第一种情况实际上就是国企买数据，等于自己卖给自己，政府分一部分走。也有一种可能：我们采数据政府支持，但数据不卖，自己用。</w:t>
      </w:r>
    </w:p>
    <w:p w14:paraId="3A4E12CE">
      <w:pPr>
        <w:spacing w:after="160"/>
        <w:ind w:firstLine="0"/>
      </w:pPr>
      <w:r>
        <w:rPr>
          <w:rFonts w:ascii="微软雅黑" w:hAnsi="微软雅黑" w:eastAsia="微软雅黑"/>
          <w:b/>
          <w:color w:val="534AB7"/>
          <w:sz w:val="22"/>
        </w:rPr>
        <w:t>明修：</w:t>
      </w:r>
      <w:r>
        <w:rPr>
          <w:rFonts w:ascii="微软雅黑" w:hAnsi="微软雅黑" w:eastAsia="微软雅黑"/>
          <w:sz w:val="22"/>
        </w:rPr>
        <w:t>我们其实不想卖。但如果你要借政府的力量，政府总要产生收入，因为他花钱了。</w:t>
      </w:r>
    </w:p>
    <w:p w14:paraId="0E871222">
      <w:pPr>
        <w:spacing w:after="160"/>
        <w:ind w:firstLine="0"/>
      </w:pPr>
      <w:r>
        <w:rPr>
          <w:rFonts w:ascii="微软雅黑" w:hAnsi="微软雅黑" w:eastAsia="微软雅黑"/>
          <w:b/>
          <w:color w:val="534AB7"/>
          <w:sz w:val="22"/>
        </w:rPr>
        <w:t>Anson：</w:t>
      </w:r>
      <w:r>
        <w:rPr>
          <w:rFonts w:ascii="微软雅黑" w:hAnsi="微软雅黑" w:eastAsia="微软雅黑"/>
          <w:sz w:val="22"/>
        </w:rPr>
        <w:t>之前明修讲过一个逻辑——我采了大量数据，大部分不卖自己用，但可以开源一部分数据来吸引生态。跟政府讲的故事是：我把这些数据开源了，是高质量的，跟场景相关的企业可以用，但我只开源其中一部分。这个逻辑成立吗？</w:t>
      </w:r>
    </w:p>
    <w:p w14:paraId="76CD7626">
      <w:pPr>
        <w:spacing w:after="160"/>
        <w:ind w:firstLine="0"/>
      </w:pPr>
      <w:r>
        <w:rPr>
          <w:rFonts w:ascii="微软雅黑" w:hAnsi="微软雅黑" w:eastAsia="微软雅黑"/>
          <w:b/>
          <w:color w:val="534AB7"/>
          <w:sz w:val="22"/>
        </w:rPr>
        <w:t>明修：</w:t>
      </w:r>
      <w:r>
        <w:rPr>
          <w:rFonts w:ascii="微软雅黑" w:hAnsi="微软雅黑" w:eastAsia="微软雅黑"/>
          <w:sz w:val="22"/>
        </w:rPr>
        <w:t>如果你投人去做当然成立。核心是我们要数据、要算力，愿意花钱买。在政府这个环节里，算力可以打折，数据可以帮我们采集。但政府要得到什么，我要考虑你的利益。引入了政府就有这个问题。</w:t>
      </w:r>
    </w:p>
    <w:p w14:paraId="34D59AC3">
      <w:pPr>
        <w:spacing w:after="160"/>
        <w:ind w:firstLine="0"/>
      </w:pPr>
      <w:r>
        <w:rPr>
          <w:rFonts w:ascii="微软雅黑" w:hAnsi="微软雅黑" w:eastAsia="微软雅黑"/>
          <w:b/>
          <w:color w:val="534AB7"/>
          <w:sz w:val="22"/>
        </w:rPr>
        <w:t>Eric：</w:t>
      </w:r>
      <w:r>
        <w:rPr>
          <w:rFonts w:ascii="微软雅黑" w:hAnsi="微软雅黑" w:eastAsia="微软雅黑"/>
          <w:sz w:val="22"/>
        </w:rPr>
        <w:t>我们采购数据是自己做训练用的。那我们自身有没有必要去销售数据？</w:t>
      </w:r>
    </w:p>
    <w:p w14:paraId="345DFFB7">
      <w:pPr>
        <w:spacing w:after="160"/>
        <w:ind w:firstLine="0"/>
      </w:pPr>
      <w:r>
        <w:rPr>
          <w:rFonts w:ascii="微软雅黑" w:hAnsi="微软雅黑" w:eastAsia="微软雅黑"/>
          <w:b/>
          <w:color w:val="534AB7"/>
          <w:sz w:val="22"/>
        </w:rPr>
        <w:t>明修：</w:t>
      </w:r>
      <w:r>
        <w:rPr>
          <w:rFonts w:ascii="微软雅黑" w:hAnsi="微软雅黑" w:eastAsia="微软雅黑"/>
          <w:sz w:val="22"/>
        </w:rPr>
        <w:t>我们肯定不是想卖出去。但2025年数据采集场本身是一个生意，是有营收的，这个钱是政府在出，买别人的本体。</w:t>
      </w:r>
    </w:p>
    <w:p w14:paraId="2CC6A2D4">
      <w:pPr>
        <w:spacing w:after="120"/>
      </w:pPr>
      <w:r>
        <w:rPr>
          <w:rFonts w:ascii="微软雅黑" w:hAnsi="微软雅黑" w:eastAsia="微软雅黑"/>
          <w:sz w:val="22"/>
        </w:rPr>
        <w:t>═══════════════════════════════════════════════════════════════</w:t>
      </w:r>
    </w:p>
    <w:p w14:paraId="00662DF1">
      <w:pPr>
        <w:keepNext/>
        <w:pBdr>
          <w:bottom w:val="single" w:color="185FA5" w:sz="6" w:space="4"/>
        </w:pBdr>
        <w:spacing w:before="360" w:after="160"/>
      </w:pPr>
      <w:r>
        <w:rPr>
          <w:rFonts w:ascii="微软雅黑" w:hAnsi="微软雅黑" w:eastAsia="微软雅黑"/>
          <w:b/>
          <w:color w:val="185FA5"/>
          <w:sz w:val="28"/>
        </w:rPr>
        <w:t>五、长虹vs政府数据采集模式</w:t>
      </w:r>
    </w:p>
    <w:p w14:paraId="4D3441F7">
      <w:pPr>
        <w:spacing w:after="120"/>
      </w:pPr>
      <w:r>
        <w:rPr>
          <w:rFonts w:ascii="微软雅黑" w:hAnsi="微软雅黑" w:eastAsia="微软雅黑"/>
          <w:sz w:val="22"/>
        </w:rPr>
        <w:t>═══════════════════════════════════════════════════════════════</w:t>
      </w:r>
    </w:p>
    <w:p w14:paraId="185FD889">
      <w:pPr>
        <w:spacing w:after="160"/>
        <w:ind w:firstLine="0"/>
        <w:rPr>
          <w:rFonts w:hint="eastAsia" w:eastAsia="微软雅黑"/>
          <w:lang w:eastAsia="zh-CN"/>
        </w:rPr>
      </w:pPr>
      <w:r>
        <w:rPr>
          <w:rFonts w:ascii="微软雅黑" w:hAnsi="微软雅黑" w:eastAsia="微软雅黑"/>
          <w:b/>
          <w:color w:val="534AB7"/>
          <w:sz w:val="22"/>
        </w:rPr>
        <w:t>明修：</w:t>
      </w:r>
      <w:r>
        <w:rPr>
          <w:rFonts w:ascii="微软雅黑" w:hAnsi="微软雅黑" w:eastAsia="微软雅黑"/>
          <w:sz w:val="22"/>
        </w:rPr>
        <w:t>政府要建</w:t>
      </w:r>
      <w:r>
        <w:rPr>
          <w:rFonts w:hint="eastAsia"/>
          <w:sz w:val="22"/>
          <w:lang w:val="en-US" w:eastAsia="zh-CN"/>
        </w:rPr>
        <w:t>数采</w:t>
      </w:r>
      <w:r>
        <w:rPr>
          <w:rFonts w:ascii="微软雅黑" w:hAnsi="微软雅黑" w:eastAsia="微软雅黑"/>
          <w:sz w:val="22"/>
        </w:rPr>
        <w:t>工厂，需要买一批机器人本体进到</w:t>
      </w:r>
      <w:r>
        <w:rPr>
          <w:rFonts w:hint="eastAsia"/>
          <w:sz w:val="22"/>
          <w:lang w:val="en-US" w:eastAsia="zh-CN"/>
        </w:rPr>
        <w:t>数采中心</w:t>
      </w:r>
      <w:r>
        <w:rPr>
          <w:rFonts w:ascii="微软雅黑" w:hAnsi="微软雅黑" w:eastAsia="微软雅黑"/>
          <w:sz w:val="22"/>
        </w:rPr>
        <w:t>里面，这笔钱谁来出？目前一般是政府出。本体</w:t>
      </w:r>
      <w:r>
        <w:rPr>
          <w:rFonts w:hint="eastAsia"/>
          <w:sz w:val="22"/>
          <w:lang w:val="en-US" w:eastAsia="zh-CN"/>
        </w:rPr>
        <w:t>之前</w:t>
      </w:r>
      <w:r>
        <w:rPr>
          <w:rFonts w:ascii="微软雅黑" w:hAnsi="微软雅黑" w:eastAsia="微软雅黑"/>
          <w:sz w:val="22"/>
        </w:rPr>
        <w:t>一般不需要数据，但为了把循环跑起来——比如报价一万，政府出钱买了本体，实际赚走5000，然后</w:t>
      </w:r>
      <w:r>
        <w:rPr>
          <w:rFonts w:hint="eastAsia"/>
          <w:sz w:val="22"/>
          <w:lang w:val="en-US" w:eastAsia="zh-CN"/>
        </w:rPr>
        <w:t>本体公司</w:t>
      </w:r>
      <w:r>
        <w:rPr>
          <w:rFonts w:ascii="微软雅黑" w:hAnsi="微软雅黑" w:eastAsia="微软雅黑"/>
          <w:sz w:val="22"/>
        </w:rPr>
        <w:t>拿出2000来买你的数据，实际</w:t>
      </w:r>
      <w:r>
        <w:rPr>
          <w:rFonts w:hint="eastAsia"/>
          <w:sz w:val="22"/>
          <w:lang w:val="en-US" w:eastAsia="zh-CN"/>
        </w:rPr>
        <w:t>本体公司</w:t>
      </w:r>
      <w:r>
        <w:rPr>
          <w:rFonts w:ascii="微软雅黑" w:hAnsi="微软雅黑" w:eastAsia="微软雅黑"/>
          <w:sz w:val="22"/>
        </w:rPr>
        <w:t>还赚3000。</w:t>
      </w:r>
      <w:r>
        <w:rPr>
          <w:rFonts w:hint="eastAsia"/>
          <w:sz w:val="22"/>
          <w:lang w:eastAsia="zh-CN"/>
        </w:rPr>
        <w:t>（</w:t>
      </w:r>
      <w:r>
        <w:rPr>
          <w:rFonts w:hint="eastAsia"/>
          <w:sz w:val="22"/>
          <w:lang w:val="en-US" w:eastAsia="zh-CN"/>
        </w:rPr>
        <w:t>但是现在本体公司需要数据了。</w:t>
      </w:r>
      <w:r>
        <w:rPr>
          <w:rFonts w:hint="eastAsia"/>
          <w:sz w:val="22"/>
          <w:lang w:eastAsia="zh-CN"/>
        </w:rPr>
        <w:t>）</w:t>
      </w:r>
    </w:p>
    <w:p w14:paraId="01F88647">
      <w:pPr>
        <w:spacing w:after="160"/>
        <w:ind w:firstLine="0"/>
      </w:pPr>
      <w:r>
        <w:rPr>
          <w:rFonts w:ascii="微软雅黑" w:hAnsi="微软雅黑" w:eastAsia="微软雅黑"/>
          <w:b/>
          <w:color w:val="534AB7"/>
          <w:sz w:val="22"/>
        </w:rPr>
        <w:t>Eric：</w:t>
      </w:r>
      <w:r>
        <w:rPr>
          <w:rFonts w:ascii="微软雅黑" w:hAnsi="微软雅黑" w:eastAsia="微软雅黑"/>
          <w:sz w:val="22"/>
        </w:rPr>
        <w:t>这个交易没有特别的商业要求，只是让各方都有收入、有角色。商业来说没有什么意义。</w:t>
      </w:r>
    </w:p>
    <w:p w14:paraId="3431298A">
      <w:pPr>
        <w:spacing w:after="160"/>
        <w:ind w:firstLine="0"/>
      </w:pPr>
      <w:r>
        <w:rPr>
          <w:rFonts w:ascii="微软雅黑" w:hAnsi="微软雅黑" w:eastAsia="微软雅黑"/>
          <w:b/>
          <w:color w:val="534AB7"/>
          <w:sz w:val="22"/>
        </w:rPr>
        <w:t>Anson：</w:t>
      </w:r>
      <w:r>
        <w:rPr>
          <w:rFonts w:ascii="微软雅黑" w:hAnsi="微软雅黑" w:eastAsia="微软雅黑"/>
          <w:sz w:val="22"/>
        </w:rPr>
        <w:t>2026年是不是有些变化？上次一起去深圳时，我跟</w:t>
      </w:r>
      <w:r>
        <w:rPr>
          <w:rFonts w:hint="eastAsia"/>
          <w:sz w:val="22"/>
          <w:lang w:val="en-US" w:eastAsia="zh-CN"/>
        </w:rPr>
        <w:t>众擎</w:t>
      </w:r>
      <w:r>
        <w:rPr>
          <w:rFonts w:ascii="微软雅黑" w:hAnsi="微软雅黑" w:eastAsia="微软雅黑"/>
          <w:sz w:val="22"/>
        </w:rPr>
        <w:t>那边聊了一下，他现在到处跟政府谈要联合建</w:t>
      </w:r>
      <w:r>
        <w:rPr>
          <w:rFonts w:hint="eastAsia"/>
          <w:sz w:val="22"/>
          <w:lang w:val="en-US" w:eastAsia="zh-CN"/>
        </w:rPr>
        <w:t>数采</w:t>
      </w:r>
      <w:r>
        <w:rPr>
          <w:rFonts w:ascii="微软雅黑" w:hAnsi="微软雅黑" w:eastAsia="微软雅黑"/>
          <w:sz w:val="22"/>
        </w:rPr>
        <w:t>工厂。他的逻辑是：他现在也要搞大脑了，需要数据，用他的本体训练出的数据。他游说政府跟他一起建</w:t>
      </w:r>
      <w:r>
        <w:rPr>
          <w:rFonts w:hint="eastAsia"/>
          <w:sz w:val="22"/>
          <w:lang w:val="en-US" w:eastAsia="zh-CN"/>
        </w:rPr>
        <w:t>数采</w:t>
      </w:r>
      <w:r>
        <w:rPr>
          <w:rFonts w:ascii="微软雅黑" w:hAnsi="微软雅黑" w:eastAsia="微软雅黑"/>
          <w:sz w:val="22"/>
        </w:rPr>
        <w:t>厂，用他的本体。他愿意开放一部分数据吸引别的企业来。第二，他愿意入小股，出10%~15%，大头政府出，成立合资公司。政府产出了一大堆数据作为业绩，也能吸引其他本体厂商或智能制造相关企业来。他对数据特别饥渴，代表了目前本体厂商的情况——他们终于想起来要训练大脑了，但数据量不够，又不想自己搞。</w:t>
      </w:r>
    </w:p>
    <w:p w14:paraId="376785BC">
      <w:pPr>
        <w:spacing w:after="160"/>
        <w:ind w:firstLine="0"/>
      </w:pPr>
      <w:r>
        <w:rPr>
          <w:rFonts w:ascii="微软雅黑" w:hAnsi="微软雅黑" w:eastAsia="微软雅黑"/>
          <w:b/>
          <w:color w:val="534AB7"/>
          <w:sz w:val="22"/>
        </w:rPr>
        <w:t>明修：</w:t>
      </w:r>
      <w:r>
        <w:rPr>
          <w:rFonts w:ascii="微软雅黑" w:hAnsi="微软雅黑" w:eastAsia="微软雅黑"/>
          <w:sz w:val="22"/>
        </w:rPr>
        <w:t>抛开政府讲一个商业层面的独立的东西。我们自己要做机器人，三个月要出demo，涉及买天玑5G、</w:t>
      </w:r>
      <w:r>
        <w:rPr>
          <w:rFonts w:hint="eastAsia"/>
          <w:sz w:val="22"/>
          <w:lang w:val="en-US" w:eastAsia="zh-CN"/>
        </w:rPr>
        <w:t>舞肌</w:t>
      </w:r>
      <w:r>
        <w:rPr>
          <w:rFonts w:ascii="微软雅黑" w:hAnsi="微软雅黑" w:eastAsia="微软雅黑"/>
          <w:sz w:val="22"/>
        </w:rPr>
        <w:t>，15万一套，一双设备30万出去了，加上人工——一台设备配两个人工，采集3个月，这是硬cover住的成本。所以上周田明去了长虹一趟，我跟长虹说：你去买天玑</w:t>
      </w:r>
      <w:r>
        <w:rPr>
          <w:rFonts w:hint="eastAsia"/>
          <w:sz w:val="22"/>
          <w:lang w:eastAsia="zh-CN"/>
        </w:rPr>
        <w:t>、</w:t>
      </w:r>
      <w:r>
        <w:rPr>
          <w:rFonts w:hint="eastAsia"/>
          <w:sz w:val="22"/>
          <w:lang w:val="en-US" w:eastAsia="zh-CN"/>
        </w:rPr>
        <w:t>舞肌</w:t>
      </w:r>
      <w:r>
        <w:rPr>
          <w:rFonts w:ascii="微软雅黑" w:hAnsi="微软雅黑" w:eastAsia="微软雅黑"/>
          <w:sz w:val="22"/>
        </w:rPr>
        <w:t>，我教你怎么采数据，核心第一条要求你把数据给我。</w:t>
      </w:r>
    </w:p>
    <w:p w14:paraId="5FAC15FA">
      <w:pPr>
        <w:spacing w:after="160"/>
        <w:ind w:firstLine="0"/>
        <w:rPr>
          <w:rFonts w:hint="eastAsia" w:eastAsia="微软雅黑"/>
          <w:lang w:eastAsia="zh-CN"/>
        </w:rPr>
      </w:pPr>
      <w:r>
        <w:rPr>
          <w:rFonts w:ascii="微软雅黑" w:hAnsi="微软雅黑" w:eastAsia="微软雅黑"/>
          <w:b/>
          <w:color w:val="534AB7"/>
          <w:sz w:val="22"/>
        </w:rPr>
        <w:t>Eric：</w:t>
      </w:r>
      <w:r>
        <w:rPr>
          <w:rFonts w:ascii="微软雅黑" w:hAnsi="微软雅黑" w:eastAsia="微软雅黑"/>
          <w:sz w:val="22"/>
        </w:rPr>
        <w:t>长虹是本体的还是场景需求方？</w:t>
      </w:r>
      <w:r>
        <w:rPr>
          <w:rFonts w:hint="eastAsia"/>
          <w:sz w:val="22"/>
          <w:lang w:eastAsia="zh-CN"/>
        </w:rPr>
        <w:t>（</w:t>
      </w:r>
      <w:bookmarkStart w:id="0" w:name="_GoBack"/>
      <w:r>
        <w:rPr>
          <w:rFonts w:hint="eastAsia"/>
          <w:sz w:val="22"/>
          <w:lang w:val="en-US" w:eastAsia="zh-CN"/>
        </w:rPr>
        <w:t>长虹既是想要发力的本体厂商，也是场景需求方，只是没有模型能力，这种公司是好的合作对象</w:t>
      </w:r>
      <w:bookmarkEnd w:id="0"/>
      <w:r>
        <w:rPr>
          <w:rFonts w:hint="eastAsia"/>
          <w:sz w:val="22"/>
          <w:lang w:eastAsia="zh-CN"/>
        </w:rPr>
        <w:t>）</w:t>
      </w:r>
    </w:p>
    <w:p w14:paraId="4728BF68">
      <w:pPr>
        <w:spacing w:after="160"/>
        <w:ind w:firstLine="0"/>
      </w:pPr>
      <w:r>
        <w:rPr>
          <w:rFonts w:ascii="微软雅黑" w:hAnsi="微软雅黑" w:eastAsia="微软雅黑"/>
          <w:b/>
          <w:color w:val="534AB7"/>
          <w:sz w:val="22"/>
        </w:rPr>
        <w:t>明修：</w:t>
      </w:r>
      <w:r>
        <w:rPr>
          <w:rFonts w:ascii="微软雅黑" w:hAnsi="微软雅黑" w:eastAsia="微软雅黑"/>
          <w:sz w:val="22"/>
        </w:rPr>
        <w:t>四川长虹集团，做家电的。他承接了中央的任务要建素材工厂。他在出钱帮我们打通——买了本体，然后我教你怎么采数据，你帮我在真实场景里采数据，我在你那边验证模型，告诉你数据有什么用。长虹有很多酒店、物业等真实场景。</w:t>
      </w:r>
    </w:p>
    <w:p w14:paraId="3FB5F205">
      <w:pPr>
        <w:spacing w:after="160"/>
        <w:ind w:firstLine="0"/>
      </w:pPr>
      <w:r>
        <w:rPr>
          <w:rFonts w:ascii="微软雅黑" w:hAnsi="微软雅黑" w:eastAsia="微软雅黑"/>
          <w:b/>
          <w:color w:val="534AB7"/>
          <w:sz w:val="22"/>
        </w:rPr>
        <w:t>Eric：</w:t>
      </w:r>
      <w:r>
        <w:rPr>
          <w:rFonts w:ascii="微软雅黑" w:hAnsi="微软雅黑" w:eastAsia="微软雅黑"/>
          <w:sz w:val="22"/>
        </w:rPr>
        <w:t>所以他是我们的资方。</w:t>
      </w:r>
    </w:p>
    <w:p w14:paraId="2F37CF78">
      <w:pPr>
        <w:spacing w:after="160"/>
        <w:ind w:firstLine="0"/>
      </w:pPr>
      <w:r>
        <w:rPr>
          <w:rFonts w:ascii="微软雅黑" w:hAnsi="微软雅黑" w:eastAsia="微软雅黑"/>
          <w:b/>
          <w:color w:val="534AB7"/>
          <w:sz w:val="22"/>
        </w:rPr>
        <w:t>明修：</w:t>
      </w:r>
      <w:r>
        <w:rPr>
          <w:rFonts w:ascii="微软雅黑" w:hAnsi="微软雅黑" w:eastAsia="微软雅黑"/>
          <w:sz w:val="22"/>
        </w:rPr>
        <w:t>其实政府也是一样的角色。今天余杭如果找我，我也只能告诉你这个模式——你出钱，我教你采，采了数据给我一份，你自己再拿去卖。数据可以重复卖，所以你免费给我一份，其他卖给别人。我可以全国各地找十个。</w:t>
      </w:r>
    </w:p>
    <w:p w14:paraId="7166C315">
      <w:pPr>
        <w:spacing w:after="160"/>
        <w:ind w:firstLine="0"/>
      </w:pPr>
      <w:r>
        <w:rPr>
          <w:rFonts w:ascii="微软雅黑" w:hAnsi="微软雅黑" w:eastAsia="微软雅黑"/>
          <w:b/>
          <w:color w:val="534AB7"/>
          <w:sz w:val="22"/>
        </w:rPr>
        <w:t>Eric：</w:t>
      </w:r>
      <w:r>
        <w:rPr>
          <w:rFonts w:ascii="微软雅黑" w:hAnsi="微软雅黑" w:eastAsia="微软雅黑"/>
          <w:sz w:val="22"/>
        </w:rPr>
        <w:t>这就是加工工厂嘛，他有工人、有设备、生产好东西之后卖给我。</w:t>
      </w:r>
    </w:p>
    <w:p w14:paraId="4B92E525">
      <w:pPr>
        <w:spacing w:after="160"/>
        <w:ind w:firstLine="0"/>
      </w:pPr>
      <w:r>
        <w:rPr>
          <w:rFonts w:ascii="微软雅黑" w:hAnsi="微软雅黑" w:eastAsia="微软雅黑"/>
          <w:b/>
          <w:color w:val="534AB7"/>
          <w:sz w:val="22"/>
        </w:rPr>
        <w:t>Anson：</w:t>
      </w:r>
      <w:r>
        <w:rPr>
          <w:rFonts w:ascii="微软雅黑" w:hAnsi="微软雅黑" w:eastAsia="微软雅黑"/>
          <w:sz w:val="22"/>
        </w:rPr>
        <w:t>他采数据的具体场景是有真实场景的？</w:t>
      </w:r>
    </w:p>
    <w:p w14:paraId="4062AB56">
      <w:pPr>
        <w:spacing w:after="160"/>
        <w:ind w:firstLine="0"/>
      </w:pPr>
      <w:r>
        <w:rPr>
          <w:rFonts w:ascii="微软雅黑" w:hAnsi="微软雅黑" w:eastAsia="微软雅黑"/>
          <w:b/>
          <w:color w:val="534AB7"/>
          <w:sz w:val="22"/>
        </w:rPr>
        <w:t>明修：</w:t>
      </w:r>
      <w:r>
        <w:rPr>
          <w:rFonts w:ascii="微软雅黑" w:hAnsi="微软雅黑" w:eastAsia="微软雅黑"/>
          <w:sz w:val="22"/>
        </w:rPr>
        <w:t>对，长虹有很多酒店、物业。Ego和分析数据都有。</w:t>
      </w:r>
    </w:p>
    <w:p w14:paraId="0098C7D8">
      <w:pPr>
        <w:spacing w:after="160"/>
        <w:ind w:firstLine="0"/>
      </w:pPr>
      <w:r>
        <w:rPr>
          <w:rFonts w:ascii="微软雅黑" w:hAnsi="微软雅黑" w:eastAsia="微软雅黑"/>
          <w:b/>
          <w:color w:val="534AB7"/>
          <w:sz w:val="22"/>
        </w:rPr>
        <w:t>Eric：</w:t>
      </w:r>
      <w:r>
        <w:rPr>
          <w:rFonts w:ascii="微软雅黑" w:hAnsi="微软雅黑" w:eastAsia="微软雅黑"/>
          <w:sz w:val="22"/>
        </w:rPr>
        <w:t>数据可以给我们做，也会发给第三方？</w:t>
      </w:r>
    </w:p>
    <w:p w14:paraId="760D3B83">
      <w:pPr>
        <w:spacing w:after="160"/>
        <w:ind w:firstLine="0"/>
        <w:rPr>
          <w:highlight w:val="yellow"/>
        </w:rPr>
      </w:pPr>
      <w:r>
        <w:rPr>
          <w:rFonts w:ascii="微软雅黑" w:hAnsi="微软雅黑" w:eastAsia="微软雅黑"/>
          <w:b/>
          <w:color w:val="534AB7"/>
          <w:sz w:val="22"/>
          <w:highlight w:val="yellow"/>
        </w:rPr>
        <w:t>明修：</w:t>
      </w:r>
      <w:r>
        <w:rPr>
          <w:rFonts w:ascii="微软雅黑" w:hAnsi="微软雅黑" w:eastAsia="微软雅黑"/>
          <w:sz w:val="22"/>
          <w:highlight w:val="yellow"/>
        </w:rPr>
        <w:t>他会发给第三方。这是我们要考虑清楚的——哪些东西留在我们手里，哪些给出去。</w:t>
      </w:r>
    </w:p>
    <w:p w14:paraId="322AF195">
      <w:pPr>
        <w:spacing w:after="160"/>
        <w:ind w:firstLine="0"/>
      </w:pPr>
      <w:r>
        <w:rPr>
          <w:rFonts w:ascii="微软雅黑" w:hAnsi="微软雅黑" w:eastAsia="微软雅黑"/>
          <w:b/>
          <w:color w:val="534AB7"/>
          <w:sz w:val="22"/>
        </w:rPr>
        <w:t>Anson：</w:t>
      </w:r>
      <w:r>
        <w:rPr>
          <w:rFonts w:ascii="微软雅黑" w:hAnsi="微软雅黑" w:eastAsia="微软雅黑"/>
          <w:sz w:val="22"/>
        </w:rPr>
        <w:t>像长虹这样的公司跟我们合作采数据，比政府会更靠前？还是两个都OK？</w:t>
      </w:r>
    </w:p>
    <w:p w14:paraId="5239C60A">
      <w:pPr>
        <w:spacing w:after="160"/>
        <w:ind w:firstLine="0"/>
      </w:pPr>
      <w:r>
        <w:rPr>
          <w:rFonts w:ascii="微软雅黑" w:hAnsi="微软雅黑" w:eastAsia="微软雅黑"/>
          <w:b/>
          <w:color w:val="534AB7"/>
          <w:sz w:val="22"/>
        </w:rPr>
        <w:t>明修：</w:t>
      </w:r>
      <w:r>
        <w:rPr>
          <w:rFonts w:ascii="微软雅黑" w:hAnsi="微软雅黑" w:eastAsia="微软雅黑"/>
          <w:sz w:val="22"/>
          <w:highlight w:val="yellow"/>
        </w:rPr>
        <w:t>长虹的优势是场景足够多，我</w:t>
      </w:r>
      <w:r>
        <w:rPr>
          <w:rFonts w:hint="eastAsia"/>
          <w:sz w:val="22"/>
          <w:highlight w:val="yellow"/>
          <w:lang w:val="en-US" w:eastAsia="zh-CN"/>
        </w:rPr>
        <w:t>要进</w:t>
      </w:r>
      <w:r>
        <w:rPr>
          <w:rFonts w:ascii="微软雅黑" w:hAnsi="微软雅黑" w:eastAsia="微软雅黑"/>
          <w:sz w:val="22"/>
          <w:highlight w:val="yellow"/>
        </w:rPr>
        <w:t>去。如果我自己搞，得招大学生去店里打工。</w:t>
      </w:r>
      <w:r>
        <w:rPr>
          <w:rFonts w:ascii="微软雅黑" w:hAnsi="微软雅黑" w:eastAsia="微软雅黑"/>
          <w:sz w:val="22"/>
        </w:rPr>
        <w:t>企业本身有真实场景是有优势的。但政府也有一个优势——可以调动辖区企业做这件事，比如调用公共事业单位。关键是你能不能驱动它。</w:t>
      </w:r>
    </w:p>
    <w:p w14:paraId="54C6F590">
      <w:pPr>
        <w:spacing w:after="160"/>
        <w:ind w:firstLine="0"/>
      </w:pPr>
      <w:r>
        <w:rPr>
          <w:rFonts w:ascii="微软雅黑" w:hAnsi="微软雅黑" w:eastAsia="微软雅黑"/>
          <w:b/>
          <w:color w:val="534AB7"/>
          <w:sz w:val="22"/>
        </w:rPr>
        <w:t>Eric：</w:t>
      </w:r>
      <w:r>
        <w:rPr>
          <w:rFonts w:ascii="微软雅黑" w:hAnsi="微软雅黑" w:eastAsia="微软雅黑"/>
          <w:sz w:val="22"/>
        </w:rPr>
        <w:t>企业不一样，企业本身有酒店有需求、物业有需求。</w:t>
      </w:r>
    </w:p>
    <w:p w14:paraId="7F3737F2">
      <w:pPr>
        <w:spacing w:after="160"/>
        <w:ind w:firstLine="0"/>
      </w:pPr>
      <w:r>
        <w:rPr>
          <w:rFonts w:ascii="微软雅黑" w:hAnsi="微软雅黑" w:eastAsia="微软雅黑"/>
          <w:b/>
          <w:color w:val="534AB7"/>
          <w:sz w:val="22"/>
        </w:rPr>
        <w:t>明修：</w:t>
      </w:r>
      <w:r>
        <w:rPr>
          <w:rFonts w:ascii="微软雅黑" w:hAnsi="微软雅黑" w:eastAsia="微软雅黑"/>
          <w:sz w:val="22"/>
        </w:rPr>
        <w:t>所以我们跟长虹会聊得更深，我的模型在你的酒店里后面要工作的，用你的本体。我们会跟他合作很深。</w:t>
      </w:r>
    </w:p>
    <w:p w14:paraId="1C3561BA">
      <w:pPr>
        <w:spacing w:after="160"/>
        <w:ind w:firstLine="0"/>
      </w:pPr>
      <w:r>
        <w:rPr>
          <w:rFonts w:ascii="微软雅黑" w:hAnsi="微软雅黑" w:eastAsia="微软雅黑"/>
          <w:b/>
          <w:color w:val="534AB7"/>
          <w:sz w:val="22"/>
        </w:rPr>
        <w:t>Anson：</w:t>
      </w:r>
      <w:r>
        <w:rPr>
          <w:rFonts w:ascii="微软雅黑" w:hAnsi="微软雅黑" w:eastAsia="微软雅黑"/>
          <w:sz w:val="22"/>
        </w:rPr>
        <w:t>那我们跟长虹合作采数据和跟政府合作，都可以试试。</w:t>
      </w:r>
    </w:p>
    <w:p w14:paraId="51A1A7CA">
      <w:pPr>
        <w:spacing w:after="160"/>
        <w:ind w:firstLine="0"/>
      </w:pPr>
      <w:r>
        <w:rPr>
          <w:rFonts w:ascii="微软雅黑" w:hAnsi="微软雅黑" w:eastAsia="微软雅黑"/>
          <w:b/>
          <w:color w:val="534AB7"/>
          <w:sz w:val="22"/>
        </w:rPr>
        <w:t>明修：</w:t>
      </w:r>
      <w:r>
        <w:rPr>
          <w:rFonts w:ascii="微软雅黑" w:hAnsi="微软雅黑" w:eastAsia="微软雅黑"/>
          <w:sz w:val="22"/>
        </w:rPr>
        <w:t>对。长虹有真实场景最好，如果没有就搭demo场景，你cover所有成本。我出人帮你管，你付我费用。数据所有权是他的，我只是没有了这块成本。我最有价值的是方法论。</w:t>
      </w:r>
    </w:p>
    <w:p w14:paraId="3EFE44B6">
      <w:pPr>
        <w:spacing w:after="120"/>
      </w:pPr>
      <w:r>
        <w:rPr>
          <w:rFonts w:ascii="微软雅黑" w:hAnsi="微软雅黑" w:eastAsia="微软雅黑"/>
          <w:sz w:val="22"/>
        </w:rPr>
        <w:t>═══════════════════════════════════════════════════════════════</w:t>
      </w:r>
    </w:p>
    <w:p w14:paraId="4F7FE805">
      <w:pPr>
        <w:keepNext/>
        <w:pBdr>
          <w:bottom w:val="single" w:color="185FA5" w:sz="6" w:space="4"/>
        </w:pBdr>
        <w:spacing w:before="360" w:after="160"/>
      </w:pPr>
      <w:r>
        <w:rPr>
          <w:rFonts w:ascii="微软雅黑" w:hAnsi="微软雅黑" w:eastAsia="微软雅黑"/>
          <w:b/>
          <w:color w:val="185FA5"/>
          <w:sz w:val="28"/>
        </w:rPr>
        <w:t>六、数据规模与成本</w:t>
      </w:r>
    </w:p>
    <w:p w14:paraId="06C20DB2">
      <w:pPr>
        <w:spacing w:after="120"/>
      </w:pPr>
      <w:r>
        <w:rPr>
          <w:rFonts w:ascii="微软雅黑" w:hAnsi="微软雅黑" w:eastAsia="微软雅黑"/>
          <w:sz w:val="22"/>
        </w:rPr>
        <w:t>═══════════════════════════════════════════════════════════════</w:t>
      </w:r>
    </w:p>
    <w:p w14:paraId="76813DBE">
      <w:pPr>
        <w:spacing w:after="160"/>
        <w:ind w:firstLine="0"/>
      </w:pPr>
      <w:r>
        <w:rPr>
          <w:rFonts w:ascii="微软雅黑" w:hAnsi="微软雅黑" w:eastAsia="微软雅黑"/>
          <w:b/>
          <w:color w:val="534AB7"/>
          <w:sz w:val="22"/>
        </w:rPr>
        <w:t>Anson：</w:t>
      </w:r>
      <w:r>
        <w:rPr>
          <w:rFonts w:ascii="微软雅黑" w:hAnsi="微软雅黑" w:eastAsia="微软雅黑"/>
          <w:sz w:val="22"/>
        </w:rPr>
        <w:t>今年年底目标是10万小时吗？</w:t>
      </w:r>
    </w:p>
    <w:p w14:paraId="1847B39B">
      <w:pPr>
        <w:spacing w:after="160"/>
        <w:ind w:firstLine="0"/>
      </w:pPr>
      <w:r>
        <w:rPr>
          <w:rFonts w:ascii="微软雅黑" w:hAnsi="微软雅黑" w:eastAsia="微软雅黑"/>
          <w:b/>
          <w:color w:val="534AB7"/>
          <w:sz w:val="22"/>
        </w:rPr>
        <w:t>明修：</w:t>
      </w:r>
      <w:r>
        <w:rPr>
          <w:rFonts w:ascii="微软雅黑" w:hAnsi="微软雅黑" w:eastAsia="微软雅黑"/>
          <w:sz w:val="22"/>
        </w:rPr>
        <w:t>6个月可能可以</w:t>
      </w:r>
      <w:r>
        <w:rPr>
          <w:rFonts w:hint="eastAsia"/>
          <w:sz w:val="22"/>
          <w:lang w:val="en-US" w:eastAsia="zh-CN"/>
        </w:rPr>
        <w:t>到10万小时</w:t>
      </w:r>
      <w:r>
        <w:rPr>
          <w:rFonts w:ascii="微软雅黑" w:hAnsi="微软雅黑" w:eastAsia="微软雅黑"/>
          <w:sz w:val="22"/>
        </w:rPr>
        <w:t>。6个月</w:t>
      </w:r>
      <w:r>
        <w:rPr>
          <w:rFonts w:hint="eastAsia"/>
          <w:sz w:val="22"/>
          <w:lang w:val="en-US" w:eastAsia="zh-CN"/>
        </w:rPr>
        <w:t>之内</w:t>
      </w:r>
      <w:r>
        <w:rPr>
          <w:rFonts w:ascii="微软雅黑" w:hAnsi="微软雅黑" w:eastAsia="微软雅黑"/>
          <w:sz w:val="22"/>
        </w:rPr>
        <w:t>更多是买。</w:t>
      </w:r>
    </w:p>
    <w:p w14:paraId="0BA5C303">
      <w:pPr>
        <w:spacing w:after="160"/>
        <w:ind w:firstLine="0"/>
      </w:pPr>
      <w:r>
        <w:rPr>
          <w:rFonts w:ascii="微软雅黑" w:hAnsi="微软雅黑" w:eastAsia="微软雅黑"/>
          <w:b/>
          <w:color w:val="534AB7"/>
          <w:sz w:val="22"/>
        </w:rPr>
        <w:t>Anson：</w:t>
      </w:r>
      <w:r>
        <w:rPr>
          <w:rFonts w:ascii="微软雅黑" w:hAnsi="微软雅黑" w:eastAsia="微软雅黑"/>
          <w:sz w:val="22"/>
        </w:rPr>
        <w:t>买到10万小时，大概烧多少钱？</w:t>
      </w:r>
    </w:p>
    <w:p w14:paraId="66EC58EF">
      <w:pPr>
        <w:spacing w:after="160"/>
        <w:ind w:firstLine="0"/>
      </w:pPr>
      <w:r>
        <w:rPr>
          <w:rFonts w:ascii="微软雅黑" w:hAnsi="微软雅黑" w:eastAsia="微软雅黑"/>
          <w:b/>
          <w:color w:val="534AB7"/>
          <w:sz w:val="22"/>
        </w:rPr>
        <w:t>明修：</w:t>
      </w:r>
      <w:r>
        <w:rPr>
          <w:rFonts w:ascii="微软雅黑" w:hAnsi="微软雅黑" w:eastAsia="微软雅黑"/>
          <w:sz w:val="22"/>
        </w:rPr>
        <w:t>裸数据很便宜，30块一小时。</w:t>
      </w:r>
    </w:p>
    <w:p w14:paraId="6739540E">
      <w:pPr>
        <w:spacing w:after="160"/>
        <w:ind w:firstLine="0"/>
      </w:pPr>
      <w:r>
        <w:rPr>
          <w:rFonts w:ascii="微软雅黑" w:hAnsi="微软雅黑" w:eastAsia="微软雅黑"/>
          <w:b/>
          <w:color w:val="534AB7"/>
          <w:sz w:val="22"/>
        </w:rPr>
        <w:t>Anson：</w:t>
      </w:r>
      <w:r>
        <w:rPr>
          <w:rFonts w:ascii="微软雅黑" w:hAnsi="微软雅黑" w:eastAsia="微软雅黑"/>
          <w:sz w:val="22"/>
        </w:rPr>
        <w:t>买和自己采，质量差别很大吗？</w:t>
      </w:r>
    </w:p>
    <w:p w14:paraId="24400786">
      <w:pPr>
        <w:spacing w:after="160"/>
        <w:ind w:firstLine="0"/>
      </w:pPr>
      <w:r>
        <w:rPr>
          <w:rFonts w:ascii="微软雅黑" w:hAnsi="微软雅黑" w:eastAsia="微软雅黑"/>
          <w:b/>
          <w:color w:val="534AB7"/>
          <w:sz w:val="22"/>
        </w:rPr>
        <w:t>明修：</w:t>
      </w:r>
      <w:r>
        <w:rPr>
          <w:rFonts w:ascii="微软雅黑" w:hAnsi="微软雅黑" w:eastAsia="微软雅黑"/>
          <w:sz w:val="22"/>
        </w:rPr>
        <w:t>会差很大。我们要打通一个渠道，可以快速把能力铺下去，采到我想要的所有场景的数据。</w:t>
      </w:r>
    </w:p>
    <w:p w14:paraId="7DF1D4CD">
      <w:pPr>
        <w:spacing w:after="160"/>
        <w:ind w:firstLine="0"/>
      </w:pPr>
      <w:r>
        <w:rPr>
          <w:rFonts w:ascii="微软雅黑" w:hAnsi="微软雅黑" w:eastAsia="微软雅黑"/>
          <w:b/>
          <w:color w:val="534AB7"/>
          <w:sz w:val="22"/>
        </w:rPr>
        <w:t>Anson：</w:t>
      </w:r>
      <w:r>
        <w:rPr>
          <w:rFonts w:ascii="微软雅黑" w:hAnsi="微软雅黑" w:eastAsia="微软雅黑"/>
          <w:sz w:val="22"/>
        </w:rPr>
        <w:t>明年到百万小时的时候，就得又买又自采结合了。</w:t>
      </w:r>
    </w:p>
    <w:p w14:paraId="7C7EF2E0">
      <w:pPr>
        <w:spacing w:after="160"/>
        <w:ind w:firstLine="0"/>
      </w:pPr>
      <w:r>
        <w:rPr>
          <w:rFonts w:ascii="微软雅黑" w:hAnsi="微软雅黑" w:eastAsia="微软雅黑"/>
          <w:b/>
          <w:color w:val="534AB7"/>
          <w:sz w:val="22"/>
        </w:rPr>
        <w:t>明修：</w:t>
      </w:r>
      <w:r>
        <w:rPr>
          <w:rFonts w:ascii="微软雅黑" w:hAnsi="微软雅黑" w:eastAsia="微软雅黑"/>
          <w:sz w:val="22"/>
        </w:rPr>
        <w:t>最好是有一个规模化的渠道帮我们无限拓下去。这也是为什么跟PICO会继续聊——他负责把眼镜卖出去，我就找他买用户的数据，只要用户愿意卖。</w:t>
      </w:r>
    </w:p>
    <w:p w14:paraId="4FD45A18">
      <w:pPr>
        <w:spacing w:after="160"/>
        <w:ind w:firstLine="0"/>
      </w:pPr>
      <w:r>
        <w:rPr>
          <w:rFonts w:ascii="微软雅黑" w:hAnsi="微软雅黑" w:eastAsia="微软雅黑"/>
          <w:b/>
          <w:color w:val="534AB7"/>
          <w:sz w:val="22"/>
        </w:rPr>
        <w:t>Anson：</w:t>
      </w:r>
      <w:r>
        <w:rPr>
          <w:rFonts w:ascii="微软雅黑" w:hAnsi="微软雅黑" w:eastAsia="微软雅黑"/>
          <w:sz w:val="22"/>
        </w:rPr>
        <w:t>有没有这种可能：我们在每个行业找一个有代表性的客户？比如喜茶，全国6000多家店，跟总部谈协议，其中2000家店做素材的真实场景。康养的话锁定泰康，让他在全国部署的康养医院跟我们合作？</w:t>
      </w:r>
    </w:p>
    <w:p w14:paraId="481FC3B1">
      <w:pPr>
        <w:spacing w:after="160"/>
        <w:ind w:firstLine="0"/>
      </w:pPr>
      <w:r>
        <w:rPr>
          <w:rFonts w:ascii="微软雅黑" w:hAnsi="微软雅黑" w:eastAsia="微软雅黑"/>
          <w:b/>
          <w:color w:val="534AB7"/>
          <w:sz w:val="22"/>
        </w:rPr>
        <w:t>明修：</w:t>
      </w:r>
      <w:r>
        <w:rPr>
          <w:rFonts w:ascii="微软雅黑" w:hAnsi="微软雅黑" w:eastAsia="微软雅黑"/>
          <w:sz w:val="22"/>
        </w:rPr>
        <w:t>不能在一个场景里采太久，这个场景会废掉。一个动作采了超过十几个小时之后就不要再采了。所以场景的丰富性是最重要的。</w:t>
      </w:r>
    </w:p>
    <w:p w14:paraId="7949D1F5">
      <w:pPr>
        <w:spacing w:after="160"/>
        <w:ind w:firstLine="0"/>
      </w:pPr>
      <w:r>
        <w:rPr>
          <w:rFonts w:ascii="微软雅黑" w:hAnsi="微软雅黑" w:eastAsia="微软雅黑"/>
          <w:b/>
          <w:color w:val="534AB7"/>
          <w:sz w:val="22"/>
        </w:rPr>
        <w:t>Anson：</w:t>
      </w:r>
      <w:r>
        <w:rPr>
          <w:rFonts w:ascii="微软雅黑" w:hAnsi="微软雅黑" w:eastAsia="微软雅黑"/>
          <w:sz w:val="22"/>
        </w:rPr>
        <w:t>即便喜茶有很多</w:t>
      </w:r>
      <w:r>
        <w:rPr>
          <w:rFonts w:hint="eastAsia"/>
          <w:sz w:val="22"/>
          <w:lang w:val="en-US" w:eastAsia="zh-CN"/>
        </w:rPr>
        <w:t>操作场景</w:t>
      </w:r>
      <w:r>
        <w:rPr>
          <w:rFonts w:ascii="微软雅黑" w:hAnsi="微软雅黑" w:eastAsia="微软雅黑"/>
          <w:sz w:val="22"/>
        </w:rPr>
        <w:t>，一个岗位采20小时也差不多了？那就是说得不停切换很多工种岗位。</w:t>
      </w:r>
    </w:p>
    <w:p w14:paraId="21EA9D1D">
      <w:pPr>
        <w:spacing w:after="160"/>
        <w:ind w:firstLine="0"/>
      </w:pPr>
      <w:r>
        <w:rPr>
          <w:rFonts w:ascii="微软雅黑" w:hAnsi="微软雅黑" w:eastAsia="微软雅黑"/>
          <w:b/>
          <w:color w:val="534AB7"/>
          <w:sz w:val="22"/>
        </w:rPr>
        <w:t>明修：</w:t>
      </w:r>
      <w:r>
        <w:rPr>
          <w:rFonts w:ascii="微软雅黑" w:hAnsi="微软雅黑" w:eastAsia="微软雅黑"/>
          <w:sz w:val="22"/>
        </w:rPr>
        <w:t>对。同一个场景持续采意义不大，除非这个场景很大。</w:t>
      </w:r>
    </w:p>
    <w:p w14:paraId="7C5C1E3B">
      <w:pPr>
        <w:spacing w:after="160"/>
        <w:ind w:firstLine="0"/>
      </w:pPr>
      <w:r>
        <w:rPr>
          <w:rFonts w:ascii="微软雅黑" w:hAnsi="微软雅黑" w:eastAsia="微软雅黑"/>
          <w:b/>
          <w:color w:val="534AB7"/>
          <w:sz w:val="22"/>
        </w:rPr>
        <w:t>Anson：</w:t>
      </w:r>
      <w:r>
        <w:rPr>
          <w:rFonts w:ascii="微软雅黑" w:hAnsi="微软雅黑" w:eastAsia="微软雅黑"/>
          <w:sz w:val="22"/>
        </w:rPr>
        <w:t>找战略合作伙伴持续帮我们采意义不大。除非这个伙伴有很多很多场景。</w:t>
      </w:r>
    </w:p>
    <w:p w14:paraId="6932B8E8">
      <w:pPr>
        <w:spacing w:after="160"/>
        <w:ind w:firstLine="0"/>
      </w:pPr>
      <w:r>
        <w:rPr>
          <w:rFonts w:ascii="微软雅黑" w:hAnsi="微软雅黑" w:eastAsia="微软雅黑"/>
          <w:b/>
          <w:color w:val="534AB7"/>
          <w:sz w:val="22"/>
        </w:rPr>
        <w:t>Eric：</w:t>
      </w:r>
      <w:r>
        <w:rPr>
          <w:rFonts w:ascii="微软雅黑" w:hAnsi="微软雅黑" w:eastAsia="微软雅黑"/>
          <w:sz w:val="22"/>
        </w:rPr>
        <w:t>所以去问数据场采集，尽量多找几家。需要有空间、有人、有工具、有场景、有方法论。</w:t>
      </w:r>
    </w:p>
    <w:p w14:paraId="765369A5">
      <w:pPr>
        <w:spacing w:after="160"/>
        <w:ind w:firstLine="0"/>
      </w:pPr>
      <w:r>
        <w:rPr>
          <w:rFonts w:ascii="微软雅黑" w:hAnsi="微软雅黑" w:eastAsia="微软雅黑"/>
          <w:b/>
          <w:color w:val="534AB7"/>
          <w:sz w:val="22"/>
        </w:rPr>
        <w:t>明修：</w:t>
      </w:r>
      <w:r>
        <w:rPr>
          <w:rFonts w:ascii="微软雅黑" w:hAnsi="微软雅黑" w:eastAsia="微软雅黑"/>
          <w:sz w:val="22"/>
        </w:rPr>
        <w:t>现在还没有真实的合作案例跑通，都是自己在采。要尽快找到一个合作伙伴跑通，再看怎么复制到更多场景。长虹就是一个代表——他有场景，工具我们提供，比如PICO眼镜。如果是商品我会让他买。</w:t>
      </w:r>
    </w:p>
    <w:p w14:paraId="1F3B107D">
      <w:pPr>
        <w:spacing w:after="120"/>
      </w:pPr>
      <w:r>
        <w:rPr>
          <w:rFonts w:ascii="微软雅黑" w:hAnsi="微软雅黑" w:eastAsia="微软雅黑"/>
          <w:sz w:val="22"/>
        </w:rPr>
        <w:t>═══════════════════════════════════════════════════════════════</w:t>
      </w:r>
    </w:p>
    <w:p w14:paraId="44D151EF">
      <w:pPr>
        <w:keepNext/>
        <w:pBdr>
          <w:bottom w:val="single" w:color="185FA5" w:sz="6" w:space="4"/>
        </w:pBdr>
        <w:spacing w:before="360" w:after="160"/>
      </w:pPr>
      <w:r>
        <w:rPr>
          <w:rFonts w:ascii="微软雅黑" w:hAnsi="微软雅黑" w:eastAsia="微软雅黑"/>
          <w:b/>
          <w:color w:val="185FA5"/>
          <w:sz w:val="28"/>
        </w:rPr>
        <w:t>七、与本体厂商关系</w:t>
      </w:r>
    </w:p>
    <w:p w14:paraId="088D7AE8">
      <w:pPr>
        <w:spacing w:after="120"/>
      </w:pPr>
      <w:r>
        <w:rPr>
          <w:rFonts w:ascii="微软雅黑" w:hAnsi="微软雅黑" w:eastAsia="微软雅黑"/>
          <w:sz w:val="22"/>
        </w:rPr>
        <w:t>═══════════════════════════════════════════════════════════════</w:t>
      </w:r>
    </w:p>
    <w:p w14:paraId="33784412">
      <w:pPr>
        <w:spacing w:after="160"/>
        <w:ind w:firstLine="0"/>
      </w:pPr>
      <w:r>
        <w:rPr>
          <w:rFonts w:ascii="微软雅黑" w:hAnsi="微软雅黑" w:eastAsia="微软雅黑"/>
          <w:b/>
          <w:color w:val="534AB7"/>
          <w:sz w:val="22"/>
        </w:rPr>
        <w:t>Anson：</w:t>
      </w:r>
      <w:r>
        <w:rPr>
          <w:rFonts w:ascii="微软雅黑" w:hAnsi="微软雅黑" w:eastAsia="微软雅黑"/>
          <w:sz w:val="22"/>
        </w:rPr>
        <w:t>当前阶段跟过往一年的差别是，那会儿大家还在搞小脑，现在本体厂商有不少拿到钱了。宇树王兴兴说将来要花60%的融资投入到模型和大脑上。我们跟这些本体厂商是什么关系？竞争还是合作？</w:t>
      </w:r>
    </w:p>
    <w:p w14:paraId="762F96AE">
      <w:pPr>
        <w:spacing w:after="160"/>
        <w:ind w:firstLine="0"/>
      </w:pPr>
      <w:r>
        <w:rPr>
          <w:rFonts w:ascii="微软雅黑" w:hAnsi="微软雅黑" w:eastAsia="微软雅黑"/>
          <w:b/>
          <w:color w:val="534AB7"/>
          <w:sz w:val="22"/>
        </w:rPr>
        <w:t>明修：</w:t>
      </w:r>
      <w:r>
        <w:rPr>
          <w:rFonts w:ascii="微软雅黑" w:hAnsi="微软雅黑" w:eastAsia="微软雅黑"/>
          <w:sz w:val="22"/>
        </w:rPr>
        <w:t>比如天玑</w:t>
      </w:r>
      <w:r>
        <w:rPr>
          <w:rFonts w:hint="eastAsia"/>
          <w:sz w:val="22"/>
          <w:lang w:eastAsia="zh-CN"/>
        </w:rPr>
        <w:t>、</w:t>
      </w:r>
      <w:r>
        <w:rPr>
          <w:rFonts w:hint="eastAsia"/>
          <w:sz w:val="22"/>
          <w:lang w:val="en-US" w:eastAsia="zh-CN"/>
        </w:rPr>
        <w:t>舞肌</w:t>
      </w:r>
      <w:r>
        <w:rPr>
          <w:rFonts w:ascii="微软雅黑" w:hAnsi="微软雅黑" w:eastAsia="微软雅黑"/>
          <w:sz w:val="22"/>
        </w:rPr>
        <w:t>，我只推荐他去买设备，其他跟两家公司没关系。他们实际上也想建</w:t>
      </w:r>
      <w:r>
        <w:rPr>
          <w:rFonts w:hint="eastAsia"/>
          <w:sz w:val="22"/>
          <w:lang w:val="en-US" w:eastAsia="zh-CN"/>
        </w:rPr>
        <w:t>数采</w:t>
      </w:r>
      <w:r>
        <w:rPr>
          <w:rFonts w:ascii="微软雅黑" w:hAnsi="微软雅黑" w:eastAsia="微软雅黑"/>
          <w:sz w:val="22"/>
        </w:rPr>
        <w:t>工厂，但核心得有方法论，这是他们所有公司没有的。宇树这样的公司也没有。</w:t>
      </w:r>
    </w:p>
    <w:p w14:paraId="78F8862E">
      <w:pPr>
        <w:spacing w:after="160"/>
        <w:ind w:firstLine="0"/>
      </w:pPr>
      <w:r>
        <w:rPr>
          <w:rFonts w:ascii="微软雅黑" w:hAnsi="微软雅黑" w:eastAsia="微软雅黑"/>
          <w:b/>
          <w:color w:val="534AB7"/>
          <w:sz w:val="22"/>
        </w:rPr>
        <w:t>Anson：</w:t>
      </w:r>
      <w:r>
        <w:rPr>
          <w:rFonts w:ascii="微软雅黑" w:hAnsi="微软雅黑" w:eastAsia="微软雅黑"/>
          <w:sz w:val="22"/>
        </w:rPr>
        <w:t>会不会长虹对我们提供方法论，然后他去直接对接天玑</w:t>
      </w:r>
      <w:r>
        <w:rPr>
          <w:rFonts w:hint="eastAsia"/>
          <w:sz w:val="22"/>
          <w:lang w:val="en-US" w:eastAsia="zh-CN"/>
        </w:rPr>
        <w:t>舞肌</w:t>
      </w:r>
      <w:r>
        <w:rPr>
          <w:rFonts w:ascii="微软雅黑" w:hAnsi="微软雅黑" w:eastAsia="微软雅黑"/>
          <w:sz w:val="22"/>
        </w:rPr>
        <w:t>，把我们绕开？</w:t>
      </w:r>
    </w:p>
    <w:p w14:paraId="6FD1AB13">
      <w:pPr>
        <w:spacing w:after="160"/>
        <w:ind w:firstLine="0"/>
      </w:pPr>
      <w:r>
        <w:rPr>
          <w:rFonts w:ascii="微软雅黑" w:hAnsi="微软雅黑" w:eastAsia="微软雅黑"/>
          <w:b/>
          <w:color w:val="534AB7"/>
          <w:sz w:val="22"/>
        </w:rPr>
        <w:t>明修：</w:t>
      </w:r>
      <w:r>
        <w:rPr>
          <w:rFonts w:ascii="微软雅黑" w:hAnsi="微软雅黑" w:eastAsia="微软雅黑"/>
          <w:sz w:val="22"/>
        </w:rPr>
        <w:t>他们找他的核心目的是想要拿到有效的数据。天玑</w:t>
      </w:r>
      <w:r>
        <w:rPr>
          <w:rFonts w:hint="eastAsia"/>
          <w:sz w:val="22"/>
          <w:lang w:val="en-US" w:eastAsia="zh-CN"/>
        </w:rPr>
        <w:t>舞肌</w:t>
      </w:r>
      <w:r>
        <w:rPr>
          <w:rFonts w:ascii="微软雅黑" w:hAnsi="微软雅黑" w:eastAsia="微软雅黑"/>
          <w:sz w:val="22"/>
        </w:rPr>
        <w:t>也在做，但你要是能做好，你早就出来做大脑了，而不是在做本体。</w:t>
      </w:r>
    </w:p>
    <w:p w14:paraId="3BFC07AF">
      <w:pPr>
        <w:spacing w:after="160"/>
        <w:ind w:firstLine="0"/>
      </w:pPr>
      <w:r>
        <w:rPr>
          <w:rFonts w:ascii="微软雅黑" w:hAnsi="微软雅黑" w:eastAsia="微软雅黑"/>
          <w:b/>
          <w:color w:val="534AB7"/>
          <w:sz w:val="22"/>
        </w:rPr>
        <w:t>Eric：</w:t>
      </w:r>
      <w:r>
        <w:rPr>
          <w:rFonts w:ascii="微软雅黑" w:hAnsi="微软雅黑" w:eastAsia="微软雅黑"/>
          <w:sz w:val="22"/>
        </w:rPr>
        <w:t>他们这些本体还没有做模型的能力。有数据没用，数据过来之后还有一个模型加工的过程，这个加工现在非常难做到，比如012（System 0/1/2）。这就是我们现在的竞争力。</w:t>
      </w:r>
    </w:p>
    <w:p w14:paraId="2C2D9054">
      <w:pPr>
        <w:spacing w:after="160"/>
        <w:ind w:firstLine="0"/>
      </w:pPr>
      <w:r>
        <w:rPr>
          <w:rFonts w:ascii="微软雅黑" w:hAnsi="微软雅黑" w:eastAsia="微软雅黑"/>
          <w:b/>
          <w:color w:val="534AB7"/>
          <w:sz w:val="22"/>
        </w:rPr>
        <w:t>Anson：</w:t>
      </w:r>
      <w:r>
        <w:rPr>
          <w:rFonts w:ascii="微软雅黑" w:hAnsi="微软雅黑" w:eastAsia="微软雅黑"/>
          <w:sz w:val="22"/>
        </w:rPr>
        <w:t>我担心这些本体厂商拿到钱之后会选择自己去搞模型，把我们理解成竞争对手。</w:t>
      </w:r>
    </w:p>
    <w:p w14:paraId="56CDC914">
      <w:pPr>
        <w:spacing w:after="160"/>
        <w:ind w:firstLine="0"/>
      </w:pPr>
      <w:r>
        <w:rPr>
          <w:rFonts w:ascii="微软雅黑" w:hAnsi="微软雅黑" w:eastAsia="微软雅黑"/>
          <w:b/>
          <w:color w:val="534AB7"/>
          <w:sz w:val="22"/>
        </w:rPr>
        <w:t>Eric：</w:t>
      </w:r>
      <w:r>
        <w:rPr>
          <w:rFonts w:ascii="微软雅黑" w:hAnsi="微软雅黑" w:eastAsia="微软雅黑"/>
          <w:sz w:val="22"/>
        </w:rPr>
        <w:t>我觉得他们已经在千方百计找数据工厂做了。我的判断是本体跟硬件最终会很量化，两三年后做本体的门槛没那么大了。</w:t>
      </w:r>
    </w:p>
    <w:p w14:paraId="1A460BCF">
      <w:pPr>
        <w:spacing w:after="160"/>
        <w:ind w:firstLine="0"/>
      </w:pPr>
      <w:r>
        <w:rPr>
          <w:rFonts w:ascii="微软雅黑" w:hAnsi="微软雅黑" w:eastAsia="微软雅黑"/>
          <w:b/>
          <w:color w:val="534AB7"/>
          <w:sz w:val="22"/>
        </w:rPr>
        <w:t>明修：</w:t>
      </w:r>
      <w:r>
        <w:rPr>
          <w:rFonts w:ascii="微软雅黑" w:hAnsi="微软雅黑" w:eastAsia="微软雅黑"/>
          <w:sz w:val="22"/>
        </w:rPr>
        <w:t>比亚迪一直想做自动驾驶，做到今年还在用别人的自动驾驶。你想做和你自己能做成是两件事。每个本体厂商现在都去找一个靶子去理解自己到底要在哪个场景应用——没有这件事，只有一条路：做成模型加本体的。不然他们不是比亚迪，可能是中间死掉的那些车厂。他们没有规模化生产能力，如果跟模型结合，在下一个阶段规模化生产能力的做本体的团队进来之后，他们就没有生存空间了。</w:t>
      </w:r>
    </w:p>
    <w:p w14:paraId="70CE4073">
      <w:pPr>
        <w:spacing w:after="160"/>
        <w:ind w:firstLine="0"/>
      </w:pPr>
      <w:r>
        <w:rPr>
          <w:rFonts w:ascii="微软雅黑" w:hAnsi="微软雅黑" w:eastAsia="微软雅黑"/>
          <w:b/>
          <w:color w:val="534AB7"/>
          <w:sz w:val="22"/>
        </w:rPr>
        <w:t>Anson：</w:t>
      </w:r>
      <w:r>
        <w:rPr>
          <w:rFonts w:ascii="微软雅黑" w:hAnsi="微软雅黑" w:eastAsia="微软雅黑"/>
          <w:sz w:val="22"/>
        </w:rPr>
        <w:t>他们面临的问题根本不是在哪个场景深耕的问题？</w:t>
      </w:r>
    </w:p>
    <w:p w14:paraId="7F6B74E4">
      <w:pPr>
        <w:spacing w:after="160"/>
        <w:ind w:firstLine="0"/>
      </w:pPr>
      <w:r>
        <w:rPr>
          <w:rFonts w:ascii="微软雅黑" w:hAnsi="微软雅黑" w:eastAsia="微软雅黑"/>
          <w:b/>
          <w:color w:val="534AB7"/>
          <w:sz w:val="22"/>
        </w:rPr>
        <w:t>明修：</w:t>
      </w:r>
      <w:r>
        <w:rPr>
          <w:rFonts w:ascii="微软雅黑" w:hAnsi="微软雅黑" w:eastAsia="微软雅黑"/>
          <w:sz w:val="22"/>
        </w:rPr>
        <w:t>对。逐迹动力、宇树其实都没有到真实的应用场景，下游客户都是科研。</w:t>
      </w:r>
    </w:p>
    <w:p w14:paraId="00FE8243">
      <w:pPr>
        <w:spacing w:after="160"/>
        <w:ind w:firstLine="0"/>
      </w:pPr>
      <w:r>
        <w:rPr>
          <w:rFonts w:ascii="微软雅黑" w:hAnsi="微软雅黑" w:eastAsia="微软雅黑"/>
          <w:b/>
          <w:color w:val="534AB7"/>
          <w:sz w:val="22"/>
        </w:rPr>
        <w:t>Anson：</w:t>
      </w:r>
      <w:r>
        <w:rPr>
          <w:rFonts w:ascii="微软雅黑" w:hAnsi="微软雅黑" w:eastAsia="微软雅黑"/>
          <w:sz w:val="22"/>
        </w:rPr>
        <w:t>所以资本市场关心的就是我们在哪个细分场景率先应用。这个问题和本体厂商往哪个方向铺是没关系的？</w:t>
      </w:r>
    </w:p>
    <w:p w14:paraId="507C7372">
      <w:pPr>
        <w:spacing w:after="160"/>
        <w:ind w:firstLine="0"/>
      </w:pPr>
      <w:r>
        <w:rPr>
          <w:rFonts w:ascii="微软雅黑" w:hAnsi="微软雅黑" w:eastAsia="微软雅黑"/>
          <w:b/>
          <w:color w:val="534AB7"/>
          <w:sz w:val="22"/>
        </w:rPr>
        <w:t>明修：</w:t>
      </w:r>
      <w:r>
        <w:rPr>
          <w:rFonts w:ascii="微软雅黑" w:hAnsi="微软雅黑" w:eastAsia="微软雅黑"/>
          <w:sz w:val="22"/>
        </w:rPr>
        <w:t>两回事。商业服务场景——我们一直在核心做的是提升模型的上限，把模型变得越来越聪明，最后能够涌现出智能，可以干很多没见过的事。商业服务场景是说在这个过程中，有一些有价值的场景现阶段就可以用不那么聪明的模型去交付。还有一些商业场景是3年后、5年后会有很大市场空间，必须要有一个很高智能的模型去做，我们现阶段可以开始做一些验证和尝试。</w:t>
      </w:r>
    </w:p>
    <w:p w14:paraId="34085B06">
      <w:pPr>
        <w:spacing w:after="120"/>
      </w:pPr>
      <w:r>
        <w:rPr>
          <w:rFonts w:ascii="微软雅黑" w:hAnsi="微软雅黑" w:eastAsia="微软雅黑"/>
          <w:sz w:val="22"/>
        </w:rPr>
        <w:t>本体厂商现在必须转去做大脑，否则面临的是——现在所有本体厂商都是非量产为主，有没有开模、有没有自己的工厂？实际上都是外面的代工厂。这些代工厂自己也会下手做。你的核心优势在哪儿？</w:t>
      </w:r>
    </w:p>
    <w:p w14:paraId="0E6CC67F">
      <w:pPr>
        <w:spacing w:after="160"/>
        <w:ind w:firstLine="0"/>
      </w:pPr>
      <w:r>
        <w:rPr>
          <w:rFonts w:ascii="微软雅黑" w:hAnsi="微软雅黑" w:eastAsia="微软雅黑"/>
          <w:b/>
          <w:color w:val="534AB7"/>
          <w:sz w:val="22"/>
        </w:rPr>
        <w:t>Anson：</w:t>
      </w:r>
      <w:r>
        <w:rPr>
          <w:rFonts w:ascii="微软雅黑" w:hAnsi="微软雅黑" w:eastAsia="微软雅黑"/>
          <w:sz w:val="22"/>
        </w:rPr>
        <w:t>近期我们认为没那么难、可以实现的商业服务细分场景到底是啥？</w:t>
      </w:r>
    </w:p>
    <w:p w14:paraId="483C3C74">
      <w:pPr>
        <w:spacing w:after="160"/>
        <w:ind w:firstLine="0"/>
      </w:pPr>
      <w:r>
        <w:rPr>
          <w:rFonts w:ascii="微软雅黑" w:hAnsi="微软雅黑" w:eastAsia="微软雅黑"/>
          <w:b/>
          <w:color w:val="534AB7"/>
          <w:sz w:val="22"/>
        </w:rPr>
        <w:t>明修：</w:t>
      </w:r>
      <w:r>
        <w:rPr>
          <w:rFonts w:ascii="微软雅黑" w:hAnsi="微软雅黑" w:eastAsia="微软雅黑"/>
          <w:sz w:val="22"/>
        </w:rPr>
        <w:t>我们还没有找到。比如坐飞机回来发餐的场景，已经被人找到了，很小众，一家公司在跟东航合作。其他航空公司还没有人合作。如果说我们能挤进去，也可以做这个场景。这直接影响到我们后面做什么demo。</w:t>
      </w:r>
    </w:p>
    <w:p w14:paraId="3726EC78">
      <w:pPr>
        <w:spacing w:after="120"/>
      </w:pPr>
      <w:r>
        <w:rPr>
          <w:rFonts w:ascii="微软雅黑" w:hAnsi="微软雅黑" w:eastAsia="微软雅黑"/>
          <w:sz w:val="22"/>
        </w:rPr>
        <w:t>═══════════════════════════════════════════════════════════════</w:t>
      </w:r>
    </w:p>
    <w:p w14:paraId="5FB8CDCF">
      <w:pPr>
        <w:keepNext/>
        <w:pBdr>
          <w:bottom w:val="single" w:color="185FA5" w:sz="6" w:space="4"/>
        </w:pBdr>
        <w:spacing w:before="360" w:after="160"/>
      </w:pPr>
      <w:r>
        <w:rPr>
          <w:rFonts w:ascii="微软雅黑" w:hAnsi="微软雅黑" w:eastAsia="微软雅黑"/>
          <w:b/>
          <w:color w:val="185FA5"/>
          <w:sz w:val="28"/>
        </w:rPr>
        <w:t>八、商业路径全景图</w:t>
      </w:r>
    </w:p>
    <w:p w14:paraId="5392E021">
      <w:pPr>
        <w:spacing w:after="120"/>
      </w:pPr>
      <w:r>
        <w:rPr>
          <w:rFonts w:ascii="微软雅黑" w:hAnsi="微软雅黑" w:eastAsia="微软雅黑"/>
          <w:sz w:val="22"/>
        </w:rPr>
        <w:t>═══════════════════════════════════════════════════════════════</w:t>
      </w:r>
    </w:p>
    <w:p w14:paraId="1A9815D9">
      <w:pPr>
        <w:spacing w:after="160"/>
        <w:ind w:firstLine="0"/>
      </w:pPr>
      <w:r>
        <w:rPr>
          <w:rFonts w:ascii="微软雅黑" w:hAnsi="微软雅黑" w:eastAsia="微软雅黑"/>
          <w:b/>
          <w:color w:val="534AB7"/>
          <w:sz w:val="22"/>
        </w:rPr>
        <w:t>Eric：</w:t>
      </w:r>
      <w:r>
        <w:rPr>
          <w:rFonts w:ascii="微软雅黑" w:hAnsi="微软雅黑" w:eastAsia="微软雅黑"/>
          <w:sz w:val="22"/>
        </w:rPr>
        <w:t>整条线就是：我们采集数据回来，提供工具方法，放在模型上面训练012。做好之后输出到商业环境或家庭环境。场景一针对这个需求，场景二针对那个需求。一级一级往下走，最终目标是真家庭。中间我们会卖点钱，但前面是亏的，可能好几亿烧进去才烧出几千万。但这些revenue对融资很有意义——我们提炼出来的东西真的有场景、有人买单。目标是36到48个月。</w:t>
      </w:r>
    </w:p>
    <w:p w14:paraId="5F36411E">
      <w:pPr>
        <w:spacing w:after="160"/>
        <w:ind w:firstLine="0"/>
      </w:pPr>
      <w:r>
        <w:rPr>
          <w:rFonts w:ascii="微软雅黑" w:hAnsi="微软雅黑" w:eastAsia="微软雅黑"/>
          <w:b/>
          <w:color w:val="534AB7"/>
          <w:sz w:val="22"/>
        </w:rPr>
        <w:t>Anson：</w:t>
      </w:r>
      <w:r>
        <w:rPr>
          <w:rFonts w:ascii="微软雅黑" w:hAnsi="微软雅黑" w:eastAsia="微软雅黑"/>
          <w:sz w:val="22"/>
        </w:rPr>
        <w:t>36个月之内虽然没有利润，但有一些revenue是很有意义的。</w:t>
      </w:r>
    </w:p>
    <w:p w14:paraId="7D4E9AA3">
      <w:pPr>
        <w:spacing w:after="160"/>
        <w:ind w:firstLine="0"/>
      </w:pPr>
      <w:r>
        <w:rPr>
          <w:rFonts w:ascii="微软雅黑" w:hAnsi="微软雅黑" w:eastAsia="微软雅黑"/>
          <w:b/>
          <w:color w:val="534AB7"/>
          <w:sz w:val="22"/>
        </w:rPr>
        <w:t>Eric：</w:t>
      </w:r>
      <w:r>
        <w:rPr>
          <w:rFonts w:ascii="微软雅黑" w:hAnsi="微软雅黑" w:eastAsia="微软雅黑"/>
          <w:sz w:val="22"/>
        </w:rPr>
        <w:t>非常有意义。这条路上面还是亏钱的，但比如星巴克这样的场景，有收入对融资很重要。</w:t>
      </w:r>
    </w:p>
    <w:p w14:paraId="43262831">
      <w:pPr>
        <w:spacing w:after="160"/>
        <w:ind w:firstLine="0"/>
      </w:pPr>
      <w:r>
        <w:rPr>
          <w:rFonts w:ascii="微软雅黑" w:hAnsi="微软雅黑" w:eastAsia="微软雅黑"/>
          <w:b/>
          <w:color w:val="534AB7"/>
          <w:sz w:val="22"/>
        </w:rPr>
        <w:t>明修：</w:t>
      </w:r>
      <w:r>
        <w:rPr>
          <w:rFonts w:ascii="微软雅黑" w:hAnsi="微软雅黑" w:eastAsia="微软雅黑"/>
          <w:sz w:val="22"/>
        </w:rPr>
        <w:t>前面卖点钱不是以赚钱为目的。有些场景现阶段可以用现有能力交付，有些是3-5年后的大市场。天花板足够高，而且跟最终进家庭相关的场景，我们day one就要考虑业务团队。如果我没有办法马上放大出10个场景都能做到，那只挑一个的时候，一定要挑天花板足够高的场景。</w:t>
      </w:r>
    </w:p>
    <w:p w14:paraId="1461D425">
      <w:pPr>
        <w:spacing w:after="160"/>
        <w:ind w:firstLine="0"/>
      </w:pPr>
      <w:r>
        <w:rPr>
          <w:rFonts w:ascii="微软雅黑" w:hAnsi="微软雅黑" w:eastAsia="微软雅黑"/>
          <w:b/>
          <w:color w:val="534AB7"/>
          <w:sz w:val="22"/>
        </w:rPr>
        <w:t>技术成员A：</w:t>
      </w:r>
      <w:r>
        <w:rPr>
          <w:rFonts w:ascii="微软雅黑" w:hAnsi="微软雅黑" w:eastAsia="微软雅黑"/>
          <w:sz w:val="22"/>
        </w:rPr>
        <w:t>场景和商业算法指标，为什么要解决长程任务？这个影响包括对应的商业有什么样的异常？这个要理清楚。</w:t>
      </w:r>
    </w:p>
    <w:p w14:paraId="5E7D55A2">
      <w:pPr>
        <w:spacing w:after="160"/>
        <w:ind w:firstLine="0"/>
      </w:pPr>
      <w:r>
        <w:rPr>
          <w:rFonts w:ascii="微软雅黑" w:hAnsi="微软雅黑" w:eastAsia="微软雅黑"/>
          <w:b/>
          <w:color w:val="534AB7"/>
          <w:sz w:val="22"/>
        </w:rPr>
        <w:t>明修：</w:t>
      </w:r>
      <w:r>
        <w:rPr>
          <w:rFonts w:ascii="微软雅黑" w:hAnsi="微软雅黑" w:eastAsia="微软雅黑"/>
          <w:sz w:val="22"/>
        </w:rPr>
        <w:t>我们发现现在商业场景里有很多可以用现有能力去达到一个不那么精准但已经可以完成的任务。这些场景在现阶段本体售价很高，ROI打不平。我们更care的是，首先我们有10个以上这样的场景，那我是不是做一个模型和一个完整的灵巧操作本体，能够把所有场景未来都cover住。这里面要有灵巧操作、长程任务规划、统一的本体。</w:t>
      </w:r>
    </w:p>
    <w:p w14:paraId="3079CC62">
      <w:pPr>
        <w:spacing w:after="160"/>
        <w:ind w:firstLine="0"/>
      </w:pPr>
      <w:r>
        <w:rPr>
          <w:rFonts w:ascii="微软雅黑" w:hAnsi="微软雅黑" w:eastAsia="微软雅黑"/>
          <w:b/>
          <w:color w:val="534AB7"/>
          <w:sz w:val="22"/>
        </w:rPr>
        <w:t>技术成员A：</w:t>
      </w:r>
      <w:r>
        <w:rPr>
          <w:rFonts w:ascii="微软雅黑" w:hAnsi="微软雅黑" w:eastAsia="微软雅黑"/>
          <w:sz w:val="22"/>
        </w:rPr>
        <w:t>我们现在有10个、20个场景，发现这些场景其实都需要类似的一种能抽象出来的能力，这个能力对应的是2-3个非常核心的算法指标。这就是我们的技术点。</w:t>
      </w:r>
    </w:p>
    <w:p w14:paraId="3D5881E6">
      <w:pPr>
        <w:spacing w:after="160"/>
        <w:ind w:firstLine="0"/>
      </w:pPr>
      <w:r>
        <w:rPr>
          <w:rFonts w:ascii="微软雅黑" w:hAnsi="微软雅黑" w:eastAsia="微软雅黑"/>
          <w:b/>
          <w:color w:val="534AB7"/>
          <w:sz w:val="22"/>
        </w:rPr>
        <w:t>明修：</w:t>
      </w:r>
      <w:r>
        <w:rPr>
          <w:rFonts w:ascii="微软雅黑" w:hAnsi="微软雅黑" w:eastAsia="微软雅黑"/>
          <w:sz w:val="22"/>
        </w:rPr>
        <w:t>我不会为了一个天花板还行的场景专门去做定制化的、到另一个场景不能用的模型。</w:t>
      </w:r>
    </w:p>
    <w:p w14:paraId="4EC4C1C9">
      <w:pPr>
        <w:spacing w:after="160"/>
        <w:ind w:firstLine="0"/>
      </w:pPr>
      <w:r>
        <w:rPr>
          <w:rFonts w:ascii="微软雅黑" w:hAnsi="微软雅黑" w:eastAsia="微软雅黑"/>
          <w:b/>
          <w:color w:val="534AB7"/>
          <w:sz w:val="22"/>
        </w:rPr>
        <w:t>Eric：</w:t>
      </w:r>
      <w:r>
        <w:rPr>
          <w:rFonts w:ascii="微软雅黑" w:hAnsi="微软雅黑" w:eastAsia="微软雅黑"/>
          <w:sz w:val="22"/>
        </w:rPr>
        <w:t>模型输出就是一些动作——拿东西、操作工具的能力，比如有50个动作。这批动作都是进入家庭时会用上的。先锻炼出来头15个，输出给家庭的时候，有些动作可以满足，有些需要再加工。如果加工100%投入但到家庭这边是废的，就要取舍。最难的就是从模型到场景的这条路——往往不是技术问题，是取舍问题。</w:t>
      </w:r>
    </w:p>
    <w:p w14:paraId="24B5C018">
      <w:pPr>
        <w:spacing w:after="160"/>
        <w:ind w:firstLine="0"/>
      </w:pPr>
      <w:r>
        <w:rPr>
          <w:rFonts w:ascii="微软雅黑" w:hAnsi="微软雅黑" w:eastAsia="微软雅黑"/>
          <w:b/>
          <w:color w:val="534AB7"/>
          <w:sz w:val="22"/>
        </w:rPr>
        <w:t>技术成员A：</w:t>
      </w:r>
      <w:r>
        <w:rPr>
          <w:rFonts w:ascii="微软雅黑" w:hAnsi="微软雅黑" w:eastAsia="微软雅黑"/>
          <w:sz w:val="22"/>
        </w:rPr>
        <w:t>我感觉现在都是这样，你要先跟我说清楚，才能决定我这个订单。</w:t>
      </w:r>
    </w:p>
    <w:p w14:paraId="6A001A85">
      <w:pPr>
        <w:spacing w:after="160"/>
        <w:ind w:firstLine="0"/>
      </w:pPr>
      <w:r>
        <w:rPr>
          <w:rFonts w:ascii="微软雅黑" w:hAnsi="微软雅黑" w:eastAsia="微软雅黑"/>
          <w:b/>
          <w:color w:val="534AB7"/>
          <w:sz w:val="22"/>
        </w:rPr>
        <w:t>Eric：</w:t>
      </w:r>
      <w:r>
        <w:rPr>
          <w:rFonts w:ascii="微软雅黑" w:hAnsi="微软雅黑" w:eastAsia="微软雅黑"/>
          <w:sz w:val="22"/>
        </w:rPr>
        <w:t>最难是很容易走到中间走偏了——投资人说你没有营收不行，但这个不能走到最终。投入给客户好像又值得，然后他三个月后又说能不能再投入30人？最难是0跟1之间的灰色地带。但未来36-48个月肯定要跨越这个领域。战术上需要挑一些场景，比如一年来2亿收入。</w:t>
      </w:r>
    </w:p>
    <w:p w14:paraId="2CDC7597">
      <w:pPr>
        <w:spacing w:after="120"/>
      </w:pPr>
      <w:r>
        <w:rPr>
          <w:rFonts w:ascii="微软雅黑" w:hAnsi="微软雅黑" w:eastAsia="微软雅黑"/>
          <w:sz w:val="22"/>
        </w:rPr>
        <w:t>═══════════════════════════════════════════════════════════════</w:t>
      </w:r>
    </w:p>
    <w:p w14:paraId="47666881">
      <w:pPr>
        <w:keepNext/>
        <w:pBdr>
          <w:bottom w:val="single" w:color="185FA5" w:sz="6" w:space="4"/>
        </w:pBdr>
        <w:spacing w:before="360" w:after="160"/>
      </w:pPr>
      <w:r>
        <w:rPr>
          <w:rFonts w:ascii="微软雅黑" w:hAnsi="微软雅黑" w:eastAsia="微软雅黑"/>
          <w:b/>
          <w:color w:val="185FA5"/>
          <w:sz w:val="28"/>
        </w:rPr>
        <w:t>九、Meta Skill与原子能力层</w:t>
      </w:r>
    </w:p>
    <w:p w14:paraId="6E4E1486">
      <w:pPr>
        <w:spacing w:after="120"/>
      </w:pPr>
      <w:r>
        <w:rPr>
          <w:rFonts w:ascii="微软雅黑" w:hAnsi="微软雅黑" w:eastAsia="微软雅黑"/>
          <w:sz w:val="22"/>
        </w:rPr>
        <w:t>═══════════════════════════════════════════════════════════════</w:t>
      </w:r>
    </w:p>
    <w:p w14:paraId="692394D3">
      <w:pPr>
        <w:spacing w:after="160"/>
        <w:ind w:firstLine="0"/>
      </w:pPr>
      <w:r>
        <w:rPr>
          <w:rFonts w:ascii="微软雅黑" w:hAnsi="微软雅黑" w:eastAsia="微软雅黑"/>
          <w:b/>
          <w:color w:val="534AB7"/>
          <w:sz w:val="22"/>
        </w:rPr>
        <w:t>明修：</w:t>
      </w:r>
      <w:r>
        <w:rPr>
          <w:rFonts w:ascii="微软雅黑" w:hAnsi="微软雅黑" w:eastAsia="微软雅黑"/>
          <w:sz w:val="22"/>
        </w:rPr>
        <w:t>举个例子，我现在做的是拿夹子翻牛排，这是一个skill的定义，不是meta skill，是个skill。怎么去拆出meta skill？meta skill是能力方向。有一个meta skill定义清楚之后，由meta skill产生skill——我今天翻牛排，后面变成拿夹子翻别的东西，或者煎鸡蛋拿铲子翻。它应该是组合meta能力去产生的、泛化出来的。</w:t>
      </w:r>
    </w:p>
    <w:p w14:paraId="4D8481AA">
      <w:pPr>
        <w:spacing w:after="160"/>
        <w:ind w:firstLine="0"/>
      </w:pPr>
      <w:r>
        <w:rPr>
          <w:rFonts w:ascii="微软雅黑" w:hAnsi="微软雅黑" w:eastAsia="微软雅黑"/>
          <w:b/>
          <w:color w:val="534AB7"/>
          <w:sz w:val="22"/>
        </w:rPr>
        <w:t>Eric：</w:t>
      </w:r>
      <w:r>
        <w:rPr>
          <w:rFonts w:ascii="微软雅黑" w:hAnsi="微软雅黑" w:eastAsia="微软雅黑"/>
          <w:sz w:val="22"/>
        </w:rPr>
        <w:t>我尝试理解一下——模型输出很多不同动作，这些动作进入家庭都会用上。定义多少个微动作，我们必须要document下来。</w:t>
      </w:r>
    </w:p>
    <w:p w14:paraId="0F4D8F51">
      <w:pPr>
        <w:spacing w:after="160"/>
        <w:ind w:firstLine="0"/>
      </w:pPr>
      <w:r>
        <w:rPr>
          <w:rFonts w:ascii="微软雅黑" w:hAnsi="微软雅黑" w:eastAsia="微软雅黑"/>
          <w:b/>
          <w:color w:val="534AB7"/>
          <w:sz w:val="22"/>
        </w:rPr>
        <w:t>明修：</w:t>
      </w:r>
      <w:r>
        <w:rPr>
          <w:rFonts w:ascii="微软雅黑" w:hAnsi="微软雅黑" w:eastAsia="微软雅黑"/>
          <w:sz w:val="22"/>
        </w:rPr>
        <w:t>最好是从长远打算该怎么做模型。一般情况下我们不是想不清楚未来会落到哪个场景，但大致方向要想清楚，不然就乱做了。大致方向就是家庭那条线。</w:t>
      </w:r>
    </w:p>
    <w:p w14:paraId="3C39708C">
      <w:pPr>
        <w:spacing w:after="160"/>
        <w:ind w:firstLine="0"/>
      </w:pPr>
      <w:r>
        <w:rPr>
          <w:rFonts w:ascii="微软雅黑" w:hAnsi="微软雅黑" w:eastAsia="微软雅黑"/>
          <w:b/>
          <w:color w:val="534AB7"/>
          <w:sz w:val="22"/>
        </w:rPr>
        <w:t>Eric：</w:t>
      </w:r>
      <w:r>
        <w:rPr>
          <w:rFonts w:ascii="微软雅黑" w:hAnsi="微软雅黑" w:eastAsia="微软雅黑"/>
          <w:sz w:val="22"/>
        </w:rPr>
        <w:t>所以输出模型要有目标。现在整个行业里，没有人去思考这些东西。采集数据也是个难题，所以行业里这一关要过、这一关要过。如果我们在这两块做到之后，这个定义也可以定义。</w:t>
      </w:r>
    </w:p>
    <w:p w14:paraId="42A1F9D8">
      <w:pPr>
        <w:spacing w:after="160"/>
        <w:ind w:firstLine="0"/>
      </w:pPr>
      <w:r>
        <w:rPr>
          <w:rFonts w:ascii="微软雅黑" w:hAnsi="微软雅黑" w:eastAsia="微软雅黑"/>
          <w:b/>
          <w:color w:val="534AB7"/>
          <w:sz w:val="22"/>
        </w:rPr>
        <w:t>静婷：</w:t>
      </w:r>
      <w:r>
        <w:rPr>
          <w:rFonts w:ascii="微软雅黑" w:hAnsi="微软雅黑" w:eastAsia="微软雅黑"/>
          <w:sz w:val="22"/>
        </w:rPr>
        <w:t>在家庭方面，除了基础能力之外，还有一个关键的抽象——家庭场景工具使用的场景。因为你拿的话可以有很多种工具，甚至可以直接用手。工具操作这一层必须要先抽象出来。</w:t>
      </w:r>
    </w:p>
    <w:p w14:paraId="04E75809">
      <w:pPr>
        <w:spacing w:after="160"/>
        <w:ind w:firstLine="0"/>
      </w:pPr>
      <w:r>
        <w:rPr>
          <w:rFonts w:ascii="微软雅黑" w:hAnsi="微软雅黑" w:eastAsia="微软雅黑"/>
          <w:b/>
          <w:color w:val="534AB7"/>
          <w:sz w:val="22"/>
        </w:rPr>
        <w:t>明修：</w:t>
      </w:r>
      <w:r>
        <w:rPr>
          <w:rFonts w:ascii="微软雅黑" w:hAnsi="微软雅黑" w:eastAsia="微软雅黑"/>
          <w:sz w:val="22"/>
        </w:rPr>
        <w:t>人也是在一点一点学操作工具的。小孩子一个技能一个技能在学，后面会学会组合。比如拿圆柱体拿完之后，圆柱体都是这样拿的，还会有迁移。</w:t>
      </w:r>
    </w:p>
    <w:p w14:paraId="4870BDF5">
      <w:pPr>
        <w:spacing w:after="160"/>
        <w:ind w:firstLine="0"/>
      </w:pPr>
      <w:r>
        <w:rPr>
          <w:rFonts w:ascii="微软雅黑" w:hAnsi="微软雅黑" w:eastAsia="微软雅黑"/>
          <w:b/>
          <w:color w:val="534AB7"/>
          <w:sz w:val="22"/>
        </w:rPr>
        <w:t>技术成员A：</w:t>
      </w:r>
      <w:r>
        <w:rPr>
          <w:rFonts w:ascii="微软雅黑" w:hAnsi="微软雅黑" w:eastAsia="微软雅黑"/>
          <w:sz w:val="22"/>
        </w:rPr>
        <w:t>（展示PPT）这是从终端场景推我们到底有哪些原子任务。从另一边，从算法指标推导我们应该有哪些核心算法指标。已经落地的AI硬件，比如扫地机器人、自动驾驶，他们的核心指标是什么？理论上也是我们未来进入家庭的重点核心指标。主要三个大类：能实现、要稳定、要安全。每个指标有一个点，从中可以筛选出对家庭来说核心的场景，和"沿途下蛋"比较匹配的行业方向。</w:t>
      </w:r>
    </w:p>
    <w:p w14:paraId="76E4CB40">
      <w:pPr>
        <w:spacing w:after="160"/>
        <w:ind w:firstLine="0"/>
      </w:pPr>
      <w:r>
        <w:rPr>
          <w:rFonts w:ascii="微软雅黑" w:hAnsi="微软雅黑" w:eastAsia="微软雅黑"/>
          <w:b/>
          <w:color w:val="534AB7"/>
          <w:sz w:val="22"/>
        </w:rPr>
        <w:t>技术成员A：</w:t>
      </w:r>
      <w:r>
        <w:rPr>
          <w:rFonts w:ascii="微软雅黑" w:hAnsi="微软雅黑" w:eastAsia="微软雅黑"/>
          <w:sz w:val="22"/>
        </w:rPr>
        <w:t>核心任务是任务完成度，拆解下来是长程任务和灵巧度。我们整个算法架构都是为了完成核心指标而设计。如果认为长程任务是最重要的，灵巧度和泛化是核心指标，所以才做了这些核心能力，加入触觉和力觉是为了实现灵巧度，做长程任务规划是为了实现长程。</w:t>
      </w:r>
    </w:p>
    <w:p w14:paraId="5BC5D9B5">
      <w:pPr>
        <w:spacing w:after="160"/>
        <w:ind w:firstLine="0"/>
      </w:pPr>
      <w:r>
        <w:rPr>
          <w:rFonts w:ascii="微软雅黑" w:hAnsi="微软雅黑" w:eastAsia="微软雅黑"/>
          <w:b/>
          <w:color w:val="534AB7"/>
          <w:sz w:val="22"/>
        </w:rPr>
        <w:t>Eric：</w:t>
      </w:r>
      <w:r>
        <w:rPr>
          <w:rFonts w:ascii="微软雅黑" w:hAnsi="微软雅黑" w:eastAsia="微软雅黑"/>
          <w:sz w:val="22"/>
        </w:rPr>
        <w:t>建模型的过程里是否已经关注到这个结果了？</w:t>
      </w:r>
    </w:p>
    <w:p w14:paraId="652DCB73">
      <w:pPr>
        <w:spacing w:after="160"/>
        <w:ind w:firstLine="0"/>
      </w:pPr>
      <w:r>
        <w:rPr>
          <w:rFonts w:ascii="微软雅黑" w:hAnsi="微软雅黑" w:eastAsia="微软雅黑"/>
          <w:b/>
          <w:color w:val="534AB7"/>
          <w:sz w:val="22"/>
        </w:rPr>
        <w:t>技术成员A：</w:t>
      </w:r>
      <w:r>
        <w:rPr>
          <w:rFonts w:ascii="微软雅黑" w:hAnsi="微软雅黑" w:eastAsia="微软雅黑"/>
          <w:sz w:val="22"/>
        </w:rPr>
        <w:t>是的，我们认为最重要的是长程任务和灵巧度，所以建模型时才这么关注这些能力。</w:t>
      </w:r>
    </w:p>
    <w:p w14:paraId="74C4C424">
      <w:pPr>
        <w:spacing w:after="160"/>
        <w:ind w:firstLine="0"/>
      </w:pPr>
      <w:r>
        <w:rPr>
          <w:rFonts w:ascii="微软雅黑" w:hAnsi="微软雅黑" w:eastAsia="微软雅黑"/>
          <w:b/>
          <w:color w:val="534AB7"/>
          <w:sz w:val="22"/>
        </w:rPr>
        <w:t>田明：</w:t>
      </w:r>
      <w:r>
        <w:rPr>
          <w:rFonts w:ascii="微软雅黑" w:hAnsi="微软雅黑" w:eastAsia="微软雅黑"/>
          <w:sz w:val="22"/>
        </w:rPr>
        <w:t>左边是需求侧所有细分场景，右边是供给侧需要的能力程度。需要有一个大的映射关系，锚定在几个关键项目里，看哪些属性需要比较好的能力支持。模型训练有几个关键阶段：第一个是大规模预训练，核心是把足够通用的能力学会；落地时中间有一个后训练环节，采场景中特定任务的数据，把能力从80分提升到100分。理论上讲，如果预训练足够多，后面很快就能从家庭迁移到工业。</w:t>
      </w:r>
    </w:p>
    <w:p w14:paraId="488BB7CF">
      <w:pPr>
        <w:spacing w:after="160"/>
        <w:ind w:firstLine="0"/>
      </w:pPr>
      <w:r>
        <w:rPr>
          <w:rFonts w:ascii="微软雅黑" w:hAnsi="微软雅黑" w:eastAsia="微软雅黑"/>
          <w:b/>
          <w:color w:val="534AB7"/>
          <w:sz w:val="22"/>
        </w:rPr>
        <w:t>田明：</w:t>
      </w:r>
      <w:r>
        <w:rPr>
          <w:rFonts w:ascii="微软雅黑" w:hAnsi="微软雅黑" w:eastAsia="微软雅黑"/>
          <w:sz w:val="22"/>
        </w:rPr>
        <w:t>（展示场景全景图）这是国家具身智能综合基地调研过的所有产品，跨越生产制造、石化化工、微重选题、To C等。从这个里面结合我们的逻辑，可以挑一些细分的放进去。</w:t>
      </w:r>
    </w:p>
    <w:p w14:paraId="3D38C186">
      <w:pPr>
        <w:spacing w:after="160"/>
        <w:ind w:firstLine="0"/>
      </w:pPr>
      <w:r>
        <w:rPr>
          <w:rFonts w:ascii="微软雅黑" w:hAnsi="微软雅黑" w:eastAsia="微软雅黑"/>
          <w:b/>
          <w:color w:val="534AB7"/>
          <w:sz w:val="22"/>
        </w:rPr>
        <w:t>田明：</w:t>
      </w:r>
      <w:r>
        <w:rPr>
          <w:rFonts w:ascii="微软雅黑" w:hAnsi="微软雅黑" w:eastAsia="微软雅黑"/>
          <w:sz w:val="22"/>
        </w:rPr>
        <w:t>最终要抽象出公司后面的技术战略。比如Kimi最早压住长上下文，Asophic压住coding和agent。压住最终决定你不做什么、或低优先级做什么。要抽象出一到两个核心feature。比如数字AI时代两个主轴：多模态和reasoning。谷歌往多模态走，OpenAI往reasoning走。机器人也需要reasoning，reasoning本质就是长程。所以可能是两个轴：长程任务和灵巧操作。</w:t>
      </w:r>
    </w:p>
    <w:p w14:paraId="09C9B520">
      <w:pPr>
        <w:spacing w:after="120"/>
      </w:pPr>
      <w:r>
        <w:rPr>
          <w:rFonts w:ascii="微软雅黑" w:hAnsi="微软雅黑" w:eastAsia="微软雅黑"/>
          <w:sz w:val="22"/>
        </w:rPr>
        <w:t>═══════════════════════════════════════════════════════════════</w:t>
      </w:r>
    </w:p>
    <w:p w14:paraId="4D9470DA">
      <w:pPr>
        <w:keepNext/>
        <w:pBdr>
          <w:bottom w:val="single" w:color="185FA5" w:sz="6" w:space="4"/>
        </w:pBdr>
        <w:spacing w:before="360" w:after="160"/>
      </w:pPr>
      <w:r>
        <w:rPr>
          <w:rFonts w:ascii="微软雅黑" w:hAnsi="微软雅黑" w:eastAsia="微软雅黑"/>
          <w:b/>
          <w:color w:val="185FA5"/>
          <w:sz w:val="28"/>
        </w:rPr>
        <w:t>十、跨本体路线辩论</w:t>
      </w:r>
    </w:p>
    <w:p w14:paraId="436939CB">
      <w:pPr>
        <w:spacing w:after="120"/>
      </w:pPr>
      <w:r>
        <w:rPr>
          <w:rFonts w:ascii="微软雅黑" w:hAnsi="微软雅黑" w:eastAsia="微软雅黑"/>
          <w:sz w:val="22"/>
        </w:rPr>
        <w:t>═══════════════════════════════════════════════════════════════</w:t>
      </w:r>
    </w:p>
    <w:p w14:paraId="58150712">
      <w:pPr>
        <w:spacing w:after="160"/>
        <w:ind w:firstLine="0"/>
      </w:pPr>
      <w:r>
        <w:rPr>
          <w:rFonts w:ascii="微软雅黑" w:hAnsi="微软雅黑" w:eastAsia="微软雅黑"/>
          <w:b/>
          <w:color w:val="534AB7"/>
          <w:sz w:val="22"/>
        </w:rPr>
        <w:t>田明：</w:t>
      </w:r>
      <w:r>
        <w:rPr>
          <w:rFonts w:ascii="微软雅黑" w:hAnsi="微软雅黑" w:eastAsia="微软雅黑"/>
          <w:sz w:val="22"/>
        </w:rPr>
        <w:t>为什么选择这两个维度？别人会问：你们不造自己的本体，这不是集成度更高吗？5G已经拿了很多钱在做，你们怎么比他做得更好？</w:t>
      </w:r>
    </w:p>
    <w:p w14:paraId="1CBD4892">
      <w:pPr>
        <w:spacing w:after="160"/>
        <w:ind w:firstLine="0"/>
      </w:pPr>
      <w:r>
        <w:rPr>
          <w:rFonts w:ascii="微软雅黑" w:hAnsi="微软雅黑" w:eastAsia="微软雅黑"/>
          <w:b/>
          <w:color w:val="534AB7"/>
          <w:sz w:val="22"/>
        </w:rPr>
        <w:t>明修：</w:t>
      </w:r>
      <w:r>
        <w:rPr>
          <w:rFonts w:ascii="微软雅黑" w:hAnsi="微软雅黑" w:eastAsia="微软雅黑"/>
          <w:sz w:val="22"/>
        </w:rPr>
        <w:t>我们不是不考虑做本体，我们先考虑深入合作去定制一款。</w:t>
      </w:r>
    </w:p>
    <w:p w14:paraId="1FC76D1B">
      <w:pPr>
        <w:spacing w:after="160"/>
        <w:ind w:firstLine="0"/>
      </w:pPr>
      <w:r>
        <w:rPr>
          <w:rFonts w:ascii="微软雅黑" w:hAnsi="微软雅黑" w:eastAsia="微软雅黑"/>
          <w:b/>
          <w:color w:val="534AB7"/>
          <w:sz w:val="22"/>
        </w:rPr>
        <w:t>田明：</w:t>
      </w:r>
      <w:r>
        <w:rPr>
          <w:rFonts w:ascii="微软雅黑" w:hAnsi="微软雅黑" w:eastAsia="微软雅黑"/>
          <w:sz w:val="22"/>
        </w:rPr>
        <w:t>我们的核心主张叫手眼脑协同。手和眼是绑定的，手和眼之外的本体可以换很多。但手是排他的，绑定了你的手就跟其他手互斥。</w:t>
      </w:r>
    </w:p>
    <w:p w14:paraId="42097AB9">
      <w:pPr>
        <w:spacing w:after="160"/>
        <w:ind w:firstLine="0"/>
      </w:pPr>
      <w:r>
        <w:rPr>
          <w:rFonts w:ascii="微软雅黑" w:hAnsi="微软雅黑" w:eastAsia="微软雅黑"/>
          <w:b/>
          <w:color w:val="534AB7"/>
          <w:sz w:val="22"/>
        </w:rPr>
        <w:t>Eric：</w:t>
      </w:r>
      <w:r>
        <w:rPr>
          <w:rFonts w:ascii="微软雅黑" w:hAnsi="微软雅黑" w:eastAsia="微软雅黑"/>
          <w:sz w:val="22"/>
        </w:rPr>
        <w:t>我们能搭配不同的本体，互换都可以。因为最终硬件是一个没太多门槛的行业，三五年后很多工厂都可以做手和本体。</w:t>
      </w:r>
    </w:p>
    <w:p w14:paraId="363B6A7F">
      <w:pPr>
        <w:spacing w:after="160"/>
        <w:ind w:firstLine="0"/>
      </w:pPr>
      <w:r>
        <w:rPr>
          <w:rFonts w:ascii="微软雅黑" w:hAnsi="微软雅黑" w:eastAsia="微软雅黑"/>
          <w:b/>
          <w:color w:val="534AB7"/>
          <w:sz w:val="22"/>
        </w:rPr>
        <w:t>田明：</w:t>
      </w:r>
      <w:r>
        <w:rPr>
          <w:rFonts w:ascii="微软雅黑" w:hAnsi="微软雅黑" w:eastAsia="微软雅黑"/>
          <w:sz w:val="22"/>
        </w:rPr>
        <w:t>蚂蚁灵波主张的是把硬件相关的数据在预训练里加进去，模型天然跨不同的手。他是纯软的模型，直接天然跨不同硬件。我们跟他主张的区别在于：我们的模型对某几款手效果最好，对其他手可能没有很好适配。</w:t>
      </w:r>
    </w:p>
    <w:p w14:paraId="473097D3">
      <w:pPr>
        <w:spacing w:after="160"/>
        <w:ind w:firstLine="0"/>
      </w:pPr>
      <w:r>
        <w:rPr>
          <w:rFonts w:ascii="微软雅黑" w:hAnsi="微软雅黑" w:eastAsia="微软雅黑"/>
          <w:b/>
          <w:color w:val="534AB7"/>
          <w:sz w:val="22"/>
        </w:rPr>
        <w:t>技术成员A：</w:t>
      </w:r>
      <w:r>
        <w:rPr>
          <w:rFonts w:ascii="微软雅黑" w:hAnsi="微软雅黑" w:eastAsia="微软雅黑"/>
          <w:sz w:val="22"/>
        </w:rPr>
        <w:t>他们的重点可能是跨本体——什么手都能做。但对于我们来说，锚定点是能完成灵巧操作，模型要能完成任务。</w:t>
      </w:r>
    </w:p>
    <w:p w14:paraId="4F87F274">
      <w:pPr>
        <w:spacing w:after="160"/>
        <w:ind w:firstLine="0"/>
      </w:pPr>
      <w:r>
        <w:rPr>
          <w:rFonts w:ascii="微软雅黑" w:hAnsi="微软雅黑" w:eastAsia="微软雅黑"/>
          <w:b/>
          <w:color w:val="534AB7"/>
          <w:sz w:val="22"/>
        </w:rPr>
        <w:t>明修：</w:t>
      </w:r>
      <w:r>
        <w:rPr>
          <w:rFonts w:ascii="微软雅黑" w:hAnsi="微软雅黑" w:eastAsia="微软雅黑"/>
          <w:sz w:val="22"/>
        </w:rPr>
        <w:t>我们的出发点不应该只是跨本体。我们的出发点是灵巧操作的模型。跟智能相关的任务，根本看不到蚂蚁灵波有这方面的数据构建。</w:t>
      </w:r>
    </w:p>
    <w:p w14:paraId="02C230AA">
      <w:pPr>
        <w:spacing w:after="160"/>
        <w:ind w:firstLine="0"/>
      </w:pPr>
      <w:r>
        <w:rPr>
          <w:rFonts w:ascii="微软雅黑" w:hAnsi="微软雅黑" w:eastAsia="微软雅黑"/>
          <w:b/>
          <w:color w:val="534AB7"/>
          <w:sz w:val="22"/>
        </w:rPr>
        <w:t>田明：</w:t>
      </w:r>
      <w:r>
        <w:rPr>
          <w:rFonts w:ascii="微软雅黑" w:hAnsi="微软雅黑" w:eastAsia="微软雅黑"/>
          <w:sz w:val="22"/>
        </w:rPr>
        <w:t>蚂蚁那个模式为什么不能实现智能上线？他们从所有不同硬件上去采集数据，统一在预训练里面学会。我们的主张是要引领硬件的设计，让数据采集符合我们的定义需求，这样训出来的模型才是追求智能方向的理想。</w:t>
      </w:r>
    </w:p>
    <w:p w14:paraId="55ED32A8">
      <w:pPr>
        <w:spacing w:after="160"/>
        <w:ind w:firstLine="0"/>
      </w:pPr>
      <w:r>
        <w:rPr>
          <w:rFonts w:ascii="微软雅黑" w:hAnsi="微软雅黑" w:eastAsia="微软雅黑"/>
          <w:b/>
          <w:color w:val="534AB7"/>
          <w:sz w:val="22"/>
        </w:rPr>
        <w:t>静婷：</w:t>
      </w:r>
      <w:r>
        <w:rPr>
          <w:rFonts w:ascii="微软雅黑" w:hAnsi="微软雅黑" w:eastAsia="微软雅黑"/>
          <w:sz w:val="22"/>
        </w:rPr>
        <w:t>跨本体不是目的，跨本体是一个必要过程。因为触觉这个必要模态，目前没有任何一家专门做触觉的公司能在本体数据上的触觉数据累积达到需要的规模。不管是帕西尼还是别的，所以我们要补齐模态的补齐以及数据层面真正的scaling，需要在这个层面上兼容不同本体，收集广泛的数据。</w:t>
      </w:r>
    </w:p>
    <w:p w14:paraId="4EFACAE5">
      <w:pPr>
        <w:spacing w:after="160"/>
        <w:ind w:firstLine="0"/>
      </w:pPr>
      <w:r>
        <w:rPr>
          <w:rFonts w:ascii="微软雅黑" w:hAnsi="微软雅黑" w:eastAsia="微软雅黑"/>
          <w:b/>
          <w:color w:val="534AB7"/>
          <w:sz w:val="22"/>
        </w:rPr>
        <w:t>技术成员B：</w:t>
      </w:r>
      <w:r>
        <w:rPr>
          <w:rFonts w:ascii="微软雅黑" w:hAnsi="微软雅黑" w:eastAsia="微软雅黑"/>
          <w:sz w:val="22"/>
        </w:rPr>
        <w:t>比如你有十套硬件，采了100个任务一起训，这是跨本体他们那边有的。但如果有第11套硬件，需不需要再在这100个上面再去训一遍？还是像我们现在想的，有我们自己的设计模式，在同一套设计模式底下用同样的指标，就不需要再用这样的增量数据再训？</w:t>
      </w:r>
    </w:p>
    <w:p w14:paraId="22FFC25E">
      <w:pPr>
        <w:spacing w:after="160"/>
        <w:ind w:firstLine="0"/>
      </w:pPr>
      <w:r>
        <w:rPr>
          <w:rFonts w:ascii="微软雅黑" w:hAnsi="微软雅黑" w:eastAsia="微软雅黑"/>
          <w:b/>
          <w:color w:val="534AB7"/>
          <w:sz w:val="22"/>
        </w:rPr>
        <w:t>明修：</w:t>
      </w:r>
      <w:r>
        <w:rPr>
          <w:rFonts w:ascii="微软雅黑" w:hAnsi="微软雅黑" w:eastAsia="微软雅黑"/>
          <w:sz w:val="22"/>
        </w:rPr>
        <w:t>跨本体本身就会有差异。今天一个我这个身高的和一个小孩子装着同一个大脑，同样要拿东西，会有差异。我的大脑能够支持多款本体，和针对一个家庭场景把一个通用的本体做好，这件事不冲突。在家庭场景里，这款本体这双手效果最好。但不代表星巴克里打工的那款机器人是另外一个本体，我就不支持了，我也支持。</w:t>
      </w:r>
    </w:p>
    <w:p w14:paraId="211DD10C">
      <w:pPr>
        <w:spacing w:after="160"/>
        <w:ind w:firstLine="0"/>
      </w:pPr>
      <w:r>
        <w:rPr>
          <w:rFonts w:ascii="微软雅黑" w:hAnsi="微软雅黑" w:eastAsia="微软雅黑"/>
          <w:b/>
          <w:color w:val="534AB7"/>
          <w:sz w:val="22"/>
        </w:rPr>
        <w:t>技术成员B：</w:t>
      </w:r>
      <w:r>
        <w:rPr>
          <w:rFonts w:ascii="微软雅黑" w:hAnsi="微软雅黑" w:eastAsia="微软雅黑"/>
          <w:sz w:val="22"/>
        </w:rPr>
        <w:t>泛化是一个多维的概念——本体的泛化（单臂、双臂、不同自由度）、夹爪的泛化、相机的泛化（FOV不同、内外仓传感器不同），还有任务和环境的泛化。我们最需要攻克的还是任务、场景这些的泛化能力。</w:t>
      </w:r>
    </w:p>
    <w:p w14:paraId="3FFF1229">
      <w:pPr>
        <w:spacing w:after="160"/>
        <w:ind w:firstLine="0"/>
      </w:pPr>
      <w:r>
        <w:rPr>
          <w:rFonts w:ascii="微软雅黑" w:hAnsi="微软雅黑" w:eastAsia="微软雅黑"/>
          <w:b/>
          <w:color w:val="534AB7"/>
          <w:sz w:val="22"/>
        </w:rPr>
        <w:t>田明：</w:t>
      </w:r>
      <w:r>
        <w:rPr>
          <w:rFonts w:ascii="微软雅黑" w:hAnsi="微软雅黑" w:eastAsia="微软雅黑"/>
          <w:sz w:val="22"/>
        </w:rPr>
        <w:t>真正落地的时候，锚定在一款重点合作的视觉结构上先做起来，证明效果能做到最好。</w:t>
      </w:r>
    </w:p>
    <w:p w14:paraId="76556BA6">
      <w:pPr>
        <w:spacing w:after="160"/>
        <w:ind w:firstLine="0"/>
      </w:pPr>
      <w:r>
        <w:rPr>
          <w:rFonts w:ascii="微软雅黑" w:hAnsi="微软雅黑" w:eastAsia="微软雅黑"/>
          <w:b/>
          <w:color w:val="534AB7"/>
          <w:sz w:val="22"/>
        </w:rPr>
        <w:t>明修：</w:t>
      </w:r>
      <w:r>
        <w:rPr>
          <w:rFonts w:ascii="微软雅黑" w:hAnsi="微软雅黑" w:eastAsia="微软雅黑"/>
          <w:sz w:val="22"/>
        </w:rPr>
        <w:t>做好了之后，可能可以ODM——先OEM后面ODM。现在没有OEM和ODM厂商，3年之后可能就有了。</w:t>
      </w:r>
    </w:p>
    <w:p w14:paraId="68C8DB37">
      <w:pPr>
        <w:spacing w:after="160"/>
        <w:ind w:firstLine="0"/>
      </w:pPr>
      <w:r>
        <w:rPr>
          <w:rFonts w:ascii="微软雅黑" w:hAnsi="微软雅黑" w:eastAsia="微软雅黑"/>
          <w:b/>
          <w:color w:val="534AB7"/>
          <w:sz w:val="22"/>
        </w:rPr>
        <w:t>田明：</w:t>
      </w:r>
      <w:r>
        <w:rPr>
          <w:rFonts w:ascii="微软雅黑" w:hAnsi="微软雅黑" w:eastAsia="微软雅黑"/>
          <w:sz w:val="22"/>
        </w:rPr>
        <w:t>如果投资人问你们要不要做手，什么时候做手？</w:t>
      </w:r>
    </w:p>
    <w:p w14:paraId="7D64E14C">
      <w:pPr>
        <w:spacing w:after="160"/>
        <w:ind w:firstLine="0"/>
      </w:pPr>
      <w:r>
        <w:rPr>
          <w:rFonts w:ascii="微软雅黑" w:hAnsi="微软雅黑" w:eastAsia="微软雅黑"/>
          <w:b/>
          <w:color w:val="534AB7"/>
          <w:sz w:val="22"/>
        </w:rPr>
        <w:t>明修：</w:t>
      </w:r>
      <w:r>
        <w:rPr>
          <w:rFonts w:ascii="微软雅黑" w:hAnsi="微软雅黑" w:eastAsia="微软雅黑"/>
          <w:sz w:val="22"/>
        </w:rPr>
        <w:t>肯定是供应链成熟的时候，3-5年之后。现在天玑5G只有两家，是卖方市场。3年之后应该会有10家这样的公司，选择就多了。</w:t>
      </w:r>
    </w:p>
    <w:p w14:paraId="63708D72">
      <w:pPr>
        <w:spacing w:after="160"/>
        <w:ind w:firstLine="0"/>
      </w:pPr>
      <w:r>
        <w:rPr>
          <w:rFonts w:ascii="微软雅黑" w:hAnsi="微软雅黑" w:eastAsia="微软雅黑"/>
          <w:b/>
          <w:color w:val="534AB7"/>
          <w:sz w:val="22"/>
        </w:rPr>
        <w:t>Eric：</w:t>
      </w:r>
      <w:r>
        <w:rPr>
          <w:rFonts w:ascii="微软雅黑" w:hAnsi="微软雅黑" w:eastAsia="微软雅黑"/>
          <w:sz w:val="22"/>
        </w:rPr>
        <w:t>我们最终是total solution——你能做大脑、能做眼睛跟手，就帮我一套做好卖给我。其他的竞争对手说我没有大脑那么成熟、只有手非常灵活，那他卖的竞争力没有我们好。</w:t>
      </w:r>
    </w:p>
    <w:p w14:paraId="60F169E2">
      <w:pPr>
        <w:spacing w:after="120"/>
      </w:pPr>
      <w:r>
        <w:rPr>
          <w:rFonts w:ascii="微软雅黑" w:hAnsi="微软雅黑" w:eastAsia="微软雅黑"/>
          <w:sz w:val="22"/>
        </w:rPr>
        <w:t>═══════════════════════════════════════════════════════════════</w:t>
      </w:r>
    </w:p>
    <w:p w14:paraId="1166C0AC">
      <w:pPr>
        <w:keepNext/>
        <w:pBdr>
          <w:bottom w:val="single" w:color="185FA5" w:sz="6" w:space="4"/>
        </w:pBdr>
        <w:spacing w:before="360" w:after="160"/>
      </w:pPr>
      <w:r>
        <w:rPr>
          <w:rFonts w:ascii="微软雅黑" w:hAnsi="微软雅黑" w:eastAsia="微软雅黑"/>
          <w:b/>
          <w:color w:val="185FA5"/>
          <w:sz w:val="28"/>
        </w:rPr>
        <w:t>十一、标准认证体系窗口期</w:t>
      </w:r>
    </w:p>
    <w:p w14:paraId="3F266859">
      <w:pPr>
        <w:spacing w:after="120"/>
      </w:pPr>
      <w:r>
        <w:rPr>
          <w:rFonts w:ascii="微软雅黑" w:hAnsi="微软雅黑" w:eastAsia="微软雅黑"/>
          <w:sz w:val="22"/>
        </w:rPr>
        <w:t>═══════════════════════════════════════════════════════════════</w:t>
      </w:r>
    </w:p>
    <w:p w14:paraId="11AA649A">
      <w:pPr>
        <w:spacing w:after="160"/>
        <w:ind w:firstLine="0"/>
      </w:pPr>
      <w:r>
        <w:rPr>
          <w:rFonts w:ascii="微软雅黑" w:hAnsi="微软雅黑" w:eastAsia="微软雅黑"/>
          <w:b/>
          <w:color w:val="534AB7"/>
          <w:sz w:val="22"/>
        </w:rPr>
        <w:t>Anson：</w:t>
      </w:r>
      <w:r>
        <w:rPr>
          <w:rFonts w:ascii="微软雅黑" w:hAnsi="微软雅黑" w:eastAsia="微软雅黑"/>
          <w:sz w:val="22"/>
        </w:rPr>
        <w:t>今年2月工信部发了《人形机器人与具身智能标准体系2026版》，分了六个板块，其中一个叫类脑与智算。现在类脑或智算这一块没有一个细则标准，框架搭起来了但里边还没填，窗口期大概6-12个月。滨江落了一个人形机器人检测认证中心。我们参与标准制定有意义吗？</w:t>
      </w:r>
    </w:p>
    <w:p w14:paraId="3A33B516">
      <w:pPr>
        <w:spacing w:after="160"/>
        <w:ind w:firstLine="0"/>
      </w:pPr>
      <w:r>
        <w:rPr>
          <w:rFonts w:ascii="微软雅黑" w:hAnsi="微软雅黑" w:eastAsia="微软雅黑"/>
          <w:b/>
          <w:color w:val="534AB7"/>
          <w:sz w:val="22"/>
        </w:rPr>
        <w:t>明修：</w:t>
      </w:r>
      <w:r>
        <w:rPr>
          <w:rFonts w:ascii="微软雅黑" w:hAnsi="微软雅黑" w:eastAsia="微软雅黑"/>
          <w:sz w:val="22"/>
        </w:rPr>
        <w:t>国家提的标准只管下限不管上限，用最宽松的标准去定哪些能符合。参与标准制定可以扩大影响力，别人认可你才会找你做标准。是因为你有影响力才找你做标准，不是因为你做了标准才有影响力。</w:t>
      </w:r>
    </w:p>
    <w:p w14:paraId="529ECA07">
      <w:pPr>
        <w:spacing w:after="120"/>
      </w:pPr>
      <w:r>
        <w:rPr>
          <w:rFonts w:ascii="微软雅黑" w:hAnsi="微软雅黑" w:eastAsia="微软雅黑"/>
          <w:sz w:val="22"/>
        </w:rPr>
        <w:t>═══════════════════════════════════════════════════════════════</w:t>
      </w:r>
    </w:p>
    <w:p w14:paraId="7E03CA32">
      <w:pPr>
        <w:keepNext/>
        <w:pBdr>
          <w:bottom w:val="single" w:color="185FA5" w:sz="6" w:space="4"/>
        </w:pBdr>
        <w:spacing w:before="360" w:after="160"/>
      </w:pPr>
      <w:r>
        <w:rPr>
          <w:rFonts w:ascii="微软雅黑" w:hAnsi="微软雅黑" w:eastAsia="微软雅黑"/>
          <w:b/>
          <w:color w:val="185FA5"/>
          <w:sz w:val="28"/>
        </w:rPr>
        <w:t>十二、智能定义讨论</w:t>
      </w:r>
    </w:p>
    <w:p w14:paraId="6E32D8C3">
      <w:pPr>
        <w:spacing w:after="120"/>
      </w:pPr>
      <w:r>
        <w:rPr>
          <w:rFonts w:ascii="微软雅黑" w:hAnsi="微软雅黑" w:eastAsia="微软雅黑"/>
          <w:sz w:val="22"/>
        </w:rPr>
        <w:t>═══════════════════════════════════════════════════════════════</w:t>
      </w:r>
    </w:p>
    <w:p w14:paraId="4AB213A8">
      <w:pPr>
        <w:spacing w:after="160"/>
        <w:ind w:firstLine="0"/>
      </w:pPr>
      <w:r>
        <w:rPr>
          <w:rFonts w:ascii="微软雅黑" w:hAnsi="微软雅黑" w:eastAsia="微软雅黑"/>
          <w:b/>
          <w:color w:val="534AB7"/>
          <w:sz w:val="22"/>
        </w:rPr>
        <w:t>田明：</w:t>
      </w:r>
      <w:r>
        <w:rPr>
          <w:rFonts w:ascii="微软雅黑" w:hAnsi="微软雅黑" w:eastAsia="微软雅黑"/>
          <w:sz w:val="22"/>
        </w:rPr>
        <w:t>讨论这个定义的目的是：别人问到底智能是什么，别人现在做到什么程度，我们在这个位置上知不知道。如果我们认为智能最重要的是这几个点，那理论上看其他家是不是不如我们。</w:t>
      </w:r>
    </w:p>
    <w:p w14:paraId="0EF151C3">
      <w:pPr>
        <w:spacing w:after="160"/>
        <w:ind w:firstLine="0"/>
      </w:pPr>
      <w:r>
        <w:rPr>
          <w:rFonts w:ascii="微软雅黑" w:hAnsi="微软雅黑" w:eastAsia="微软雅黑"/>
          <w:b/>
          <w:color w:val="534AB7"/>
          <w:sz w:val="22"/>
        </w:rPr>
        <w:t>明修：</w:t>
      </w:r>
      <w:r>
        <w:rPr>
          <w:rFonts w:ascii="微软雅黑" w:hAnsi="微软雅黑" w:eastAsia="微软雅黑"/>
          <w:sz w:val="22"/>
        </w:rPr>
        <w:t>之前跟赵老师最早定义过什么是具身智能——自主探索、持续进化的物理智能体。可以总结出三个核心能力：自主、记忆、进化。自主更偏向于主动去做跟观测，不是一个被动的过程。自主主要是规划、思考。进化是continuous learning，持续升级自己。</w:t>
      </w:r>
    </w:p>
    <w:p w14:paraId="5DA2C9FD">
      <w:pPr>
        <w:spacing w:after="160"/>
        <w:ind w:firstLine="0"/>
      </w:pPr>
      <w:r>
        <w:rPr>
          <w:rFonts w:ascii="微软雅黑" w:hAnsi="微软雅黑" w:eastAsia="微软雅黑"/>
          <w:b/>
          <w:color w:val="534AB7"/>
          <w:sz w:val="22"/>
        </w:rPr>
        <w:t>田明：</w:t>
      </w:r>
      <w:r>
        <w:rPr>
          <w:rFonts w:ascii="微软雅黑" w:hAnsi="微软雅黑" w:eastAsia="微软雅黑"/>
          <w:sz w:val="22"/>
        </w:rPr>
        <w:t>自主是autonomy，不是只完成任务就OK了，会主动询问你需要帮助、下一步操作应该怎么改进。</w:t>
      </w:r>
    </w:p>
    <w:p w14:paraId="4C51D382">
      <w:pPr>
        <w:spacing w:after="160"/>
        <w:ind w:firstLine="0"/>
      </w:pPr>
      <w:r>
        <w:rPr>
          <w:rFonts w:ascii="微软雅黑" w:hAnsi="微软雅黑" w:eastAsia="微软雅黑"/>
          <w:b/>
          <w:color w:val="534AB7"/>
          <w:sz w:val="22"/>
        </w:rPr>
        <w:t>技术成员B：</w:t>
      </w:r>
      <w:r>
        <w:rPr>
          <w:rFonts w:ascii="微软雅黑" w:hAnsi="微软雅黑" w:eastAsia="微软雅黑"/>
          <w:sz w:val="22"/>
        </w:rPr>
        <w:t>比如记忆——根据主人的习惯，一开始需要说"帮我整理一下"，后面他就不需要再下指令了，看到用户进来自己就把鞋子摆好。</w:t>
      </w:r>
    </w:p>
    <w:p w14:paraId="3F6C6D41">
      <w:pPr>
        <w:spacing w:after="160"/>
        <w:ind w:firstLine="0"/>
      </w:pPr>
      <w:r>
        <w:rPr>
          <w:rFonts w:ascii="微软雅黑" w:hAnsi="微软雅黑" w:eastAsia="微软雅黑"/>
          <w:b/>
          <w:color w:val="534AB7"/>
          <w:sz w:val="22"/>
        </w:rPr>
        <w:t>田明：</w:t>
      </w:r>
      <w:r>
        <w:rPr>
          <w:rFonts w:ascii="微软雅黑" w:hAnsi="微软雅黑" w:eastAsia="微软雅黑"/>
          <w:sz w:val="22"/>
        </w:rPr>
        <w:t>这个定义下面，智能不光是模型层，还有很重的系统工程层。维度比刚才还要高。</w:t>
      </w:r>
    </w:p>
    <w:p w14:paraId="041A1988">
      <w:pPr>
        <w:spacing w:after="160"/>
        <w:ind w:firstLine="0"/>
      </w:pPr>
      <w:r>
        <w:rPr>
          <w:rFonts w:ascii="微软雅黑" w:hAnsi="微软雅黑" w:eastAsia="微软雅黑"/>
          <w:b/>
          <w:color w:val="534AB7"/>
          <w:sz w:val="22"/>
        </w:rPr>
        <w:t>明修：</w:t>
      </w:r>
      <w:r>
        <w:rPr>
          <w:rFonts w:ascii="微软雅黑" w:hAnsi="微软雅黑" w:eastAsia="微软雅黑"/>
          <w:sz w:val="22"/>
        </w:rPr>
        <w:t>自主这个词，比如现在用AI的方式跟之前最早的区别——之前你得一步一步告诉他怎么做，指令很复杂。现在你给他五个字他能帮你把事情做好。更进一步，他能自己执行、自己校验、自己分析，自己决定是否改进或继续。</w:t>
      </w:r>
    </w:p>
    <w:p w14:paraId="7D3E531A">
      <w:pPr>
        <w:spacing w:after="160"/>
        <w:ind w:firstLine="0"/>
      </w:pPr>
      <w:r>
        <w:rPr>
          <w:rFonts w:ascii="微软雅黑" w:hAnsi="微软雅黑" w:eastAsia="微软雅黑"/>
          <w:b/>
          <w:color w:val="534AB7"/>
          <w:sz w:val="22"/>
        </w:rPr>
        <w:t>田明：</w:t>
      </w:r>
      <w:r>
        <w:rPr>
          <w:rFonts w:ascii="微软雅黑" w:hAnsi="微软雅黑" w:eastAsia="微软雅黑"/>
          <w:sz w:val="22"/>
        </w:rPr>
        <w:t>数字AI时代两个主轴：多模态和reasoning。机器人也需要reasoning，reasoning本质就是长程任务。所以可能两个轴：长程任务和灵巧操作。用这两个轴画上去的话，其他家肯定不如我们。</w:t>
      </w:r>
    </w:p>
    <w:p w14:paraId="567C6A32">
      <w:pPr>
        <w:spacing w:after="160"/>
        <w:ind w:firstLine="0"/>
      </w:pPr>
      <w:r>
        <w:rPr>
          <w:rFonts w:ascii="微软雅黑" w:hAnsi="微软雅黑" w:eastAsia="微软雅黑"/>
          <w:b/>
          <w:color w:val="534AB7"/>
          <w:sz w:val="22"/>
        </w:rPr>
        <w:t>明修：</w:t>
      </w:r>
      <w:r>
        <w:rPr>
          <w:rFonts w:ascii="微软雅黑" w:hAnsi="微软雅黑" w:eastAsia="微软雅黑"/>
          <w:sz w:val="22"/>
        </w:rPr>
        <w:t>智能上线这个词太大了。通过灵巧操作实现复杂长程任务——这两个比较重要。具身智能核心要解决的是以接触问题为核心的物理世界改变任务。</w:t>
      </w:r>
    </w:p>
    <w:p w14:paraId="07E2F4FE">
      <w:pPr>
        <w:spacing w:after="160"/>
        <w:ind w:firstLine="0"/>
      </w:pPr>
      <w:r>
        <w:rPr>
          <w:rFonts w:ascii="微软雅黑" w:hAnsi="微软雅黑" w:eastAsia="微软雅黑"/>
          <w:b/>
          <w:color w:val="534AB7"/>
          <w:sz w:val="22"/>
        </w:rPr>
        <w:t>田明：</w:t>
      </w:r>
      <w:r>
        <w:rPr>
          <w:rFonts w:ascii="微软雅黑" w:hAnsi="微软雅黑" w:eastAsia="微软雅黑"/>
          <w:sz w:val="22"/>
        </w:rPr>
        <w:t>long context对于物理世界的意义——你在操作之前能先通过观察周围环境理解应该怎么做，上下文窗口更宽了。比如开冰箱拿10个东西，没有long context可能会反复重复一个动作；有了记忆之后就知道初始态和结束态，知道什么时候才能结束。</w:t>
      </w:r>
    </w:p>
    <w:p w14:paraId="15210CD8">
      <w:pPr>
        <w:spacing w:after="160"/>
        <w:ind w:firstLine="0"/>
      </w:pPr>
      <w:r>
        <w:rPr>
          <w:rFonts w:ascii="微软雅黑" w:hAnsi="微软雅黑" w:eastAsia="微软雅黑"/>
          <w:b/>
          <w:color w:val="534AB7"/>
          <w:sz w:val="22"/>
        </w:rPr>
        <w:t>技术成员B：</w:t>
      </w:r>
      <w:r>
        <w:rPr>
          <w:rFonts w:ascii="微软雅黑" w:hAnsi="微软雅黑" w:eastAsia="微软雅黑"/>
          <w:sz w:val="22"/>
        </w:rPr>
        <w:t>比如调饮料，里面有很多料看不到，拿完之后空了，两个状态看起来一样。如果有记忆就能区分。如果不加50个窗口的上下文，在某个状态VLA就推不出来，会一直停留。</w:t>
      </w:r>
    </w:p>
    <w:p w14:paraId="221DA428">
      <w:pPr>
        <w:spacing w:after="120"/>
      </w:pPr>
      <w:r>
        <w:rPr>
          <w:rFonts w:ascii="微软雅黑" w:hAnsi="微软雅黑" w:eastAsia="微软雅黑"/>
          <w:sz w:val="22"/>
        </w:rPr>
        <w:t>═══════════════════════════════════════════════════════════════</w:t>
      </w:r>
    </w:p>
    <w:p w14:paraId="09D617D7">
      <w:pPr>
        <w:keepNext/>
        <w:pBdr>
          <w:bottom w:val="single" w:color="185FA5" w:sz="6" w:space="4"/>
        </w:pBdr>
        <w:spacing w:before="360" w:after="160"/>
      </w:pPr>
      <w:r>
        <w:rPr>
          <w:rFonts w:ascii="微软雅黑" w:hAnsi="微软雅黑" w:eastAsia="微软雅黑"/>
          <w:b/>
          <w:color w:val="185FA5"/>
          <w:sz w:val="28"/>
        </w:rPr>
        <w:t>十三、长虹深度合作汇报</w:t>
      </w:r>
    </w:p>
    <w:p w14:paraId="5038D1CE">
      <w:pPr>
        <w:spacing w:after="120"/>
      </w:pPr>
      <w:r>
        <w:rPr>
          <w:rFonts w:ascii="微软雅黑" w:hAnsi="微软雅黑" w:eastAsia="微软雅黑"/>
          <w:sz w:val="22"/>
        </w:rPr>
        <w:t>═══════════════════════════════════════════════════════════════</w:t>
      </w:r>
    </w:p>
    <w:p w14:paraId="2D32A821">
      <w:pPr>
        <w:spacing w:after="120"/>
      </w:pPr>
      <w:r>
        <w:rPr>
          <w:rFonts w:ascii="微软雅黑" w:hAnsi="微软雅黑" w:eastAsia="微软雅黑"/>
          <w:b/>
          <w:color w:val="534AB7"/>
          <w:sz w:val="22"/>
        </w:rPr>
        <w:t>田明：</w:t>
      </w:r>
      <w:r>
        <w:rPr>
          <w:rFonts w:ascii="微软雅黑" w:hAnsi="微软雅黑" w:eastAsia="微软雅黑"/>
          <w:sz w:val="22"/>
        </w:rPr>
        <w:t>上周四我去了长虹，受到了超高规格接待——长虹集团董事长加长虹机器人董事长，专门接待了我们，希望作为我们新公司第一个重要的战略合作。核心背景是他们部门重组后，思路跟我们这边对完之后去汇报了，得到了从集团董事长到之前董事长的支持。</w:t>
      </w:r>
      <w:r>
        <w:rPr>
          <w:rFonts w:hint="eastAsia"/>
          <w:sz w:val="22"/>
          <w:lang w:val="en-US" w:eastAsia="zh-CN"/>
        </w:rPr>
        <w:t>因为</w:t>
      </w:r>
      <w:r>
        <w:rPr>
          <w:rFonts w:ascii="微软雅黑" w:hAnsi="微软雅黑" w:eastAsia="微软雅黑"/>
          <w:sz w:val="22"/>
        </w:rPr>
        <w:t>四川省领导去视察了</w:t>
      </w:r>
      <w:r>
        <w:rPr>
          <w:rFonts w:hint="eastAsia"/>
          <w:sz w:val="22"/>
          <w:lang w:val="en-US" w:eastAsia="zh-CN"/>
        </w:rPr>
        <w:t>我们的设备</w:t>
      </w:r>
      <w:r>
        <w:rPr>
          <w:rFonts w:ascii="微软雅黑" w:hAnsi="微软雅黑" w:eastAsia="微软雅黑"/>
          <w:sz w:val="22"/>
        </w:rPr>
        <w:t>，说是他们见过的最专业的一套设备。</w:t>
      </w:r>
    </w:p>
    <w:p w14:paraId="0F9124ED">
      <w:pPr>
        <w:spacing w:after="120"/>
      </w:pPr>
      <w:r>
        <w:rPr>
          <w:rFonts w:ascii="微软雅黑" w:hAnsi="微软雅黑" w:eastAsia="微软雅黑"/>
          <w:sz w:val="22"/>
        </w:rPr>
        <w:t>合作包含4-5个方面，围绕两部分：第一部分是训练相关基础设施，第二部分是场景落地和硬件辅助。</w:t>
      </w:r>
    </w:p>
    <w:p w14:paraId="3AB62268">
      <w:pPr>
        <w:spacing w:after="120"/>
      </w:pPr>
      <w:r>
        <w:rPr>
          <w:rFonts w:ascii="微软雅黑" w:hAnsi="微软雅黑" w:eastAsia="微软雅黑"/>
          <w:sz w:val="22"/>
        </w:rPr>
        <w:t>第一，真机</w:t>
      </w:r>
      <w:r>
        <w:rPr>
          <w:rFonts w:hint="eastAsia"/>
          <w:sz w:val="22"/>
          <w:lang w:val="en-US" w:eastAsia="zh-CN"/>
        </w:rPr>
        <w:t>模型服务</w:t>
      </w:r>
      <w:r>
        <w:rPr>
          <w:rFonts w:ascii="微软雅黑" w:hAnsi="微软雅黑" w:eastAsia="微软雅黑"/>
          <w:sz w:val="22"/>
        </w:rPr>
        <w:t>评测。他们会自费按照我们的要求搭建天玑</w:t>
      </w:r>
      <w:r>
        <w:rPr>
          <w:rFonts w:hint="eastAsia"/>
          <w:sz w:val="22"/>
          <w:lang w:val="en-US" w:eastAsia="zh-CN"/>
        </w:rPr>
        <w:t>和舞肌</w:t>
      </w:r>
      <w:r>
        <w:rPr>
          <w:rFonts w:ascii="微软雅黑" w:hAnsi="微软雅黑" w:eastAsia="微软雅黑"/>
          <w:sz w:val="22"/>
        </w:rPr>
        <w:t>的机器人至少</w:t>
      </w:r>
      <w:r>
        <w:rPr>
          <w:rFonts w:hint="eastAsia"/>
          <w:sz w:val="22"/>
          <w:lang w:val="en-US" w:eastAsia="zh-CN"/>
        </w:rPr>
        <w:t>各</w:t>
      </w:r>
      <w:r>
        <w:rPr>
          <w:rFonts w:ascii="微软雅黑" w:hAnsi="微软雅黑" w:eastAsia="微软雅黑"/>
          <w:sz w:val="22"/>
        </w:rPr>
        <w:t>3套，帮我们把模型服务定期评测的链路包掉，</w:t>
      </w:r>
      <w:r>
        <w:rPr>
          <w:rFonts w:hint="eastAsia"/>
          <w:sz w:val="22"/>
          <w:lang w:val="en-US" w:eastAsia="zh-CN"/>
        </w:rPr>
        <w:t>长虹</w:t>
      </w:r>
      <w:r>
        <w:rPr>
          <w:rFonts w:ascii="微软雅黑" w:hAnsi="微软雅黑" w:eastAsia="微软雅黑"/>
          <w:sz w:val="22"/>
        </w:rPr>
        <w:t>投</w:t>
      </w:r>
      <w:r>
        <w:rPr>
          <w:rFonts w:hint="eastAsia"/>
          <w:sz w:val="22"/>
          <w:lang w:val="en-US" w:eastAsia="zh-CN"/>
        </w:rPr>
        <w:t>入人力</w:t>
      </w:r>
      <w:r>
        <w:rPr>
          <w:rFonts w:ascii="微软雅黑" w:hAnsi="微软雅黑" w:eastAsia="微软雅黑"/>
          <w:sz w:val="22"/>
        </w:rPr>
        <w:t>组装。</w:t>
      </w:r>
    </w:p>
    <w:p w14:paraId="15B9392B">
      <w:pPr>
        <w:spacing w:after="120"/>
      </w:pPr>
      <w:r>
        <w:rPr>
          <w:rFonts w:ascii="微软雅黑" w:hAnsi="微软雅黑" w:eastAsia="微软雅黑"/>
          <w:sz w:val="22"/>
        </w:rPr>
        <w:t>第二，</w:t>
      </w:r>
      <w:r>
        <w:rPr>
          <w:rFonts w:hint="eastAsia"/>
          <w:sz w:val="22"/>
          <w:lang w:val="en-US" w:eastAsia="zh-CN"/>
        </w:rPr>
        <w:t>数采</w:t>
      </w:r>
      <w:r>
        <w:rPr>
          <w:rFonts w:ascii="微软雅黑" w:hAnsi="微软雅黑" w:eastAsia="微软雅黑"/>
          <w:sz w:val="22"/>
        </w:rPr>
        <w:t>量产。他们非常有意愿在我们这套Ego</w:t>
      </w:r>
      <w:r>
        <w:rPr>
          <w:rFonts w:hint="eastAsia"/>
          <w:sz w:val="22"/>
          <w:lang w:val="en-US" w:eastAsia="zh-CN"/>
        </w:rPr>
        <w:t>数采</w:t>
      </w:r>
      <w:r>
        <w:rPr>
          <w:rFonts w:ascii="微软雅黑" w:hAnsi="微软雅黑" w:eastAsia="微软雅黑"/>
          <w:sz w:val="22"/>
        </w:rPr>
        <w:t>方案上做量产和产品化，跟我们分润。需要采集数据都可以做，提供真实场景——会把酒店房间空出来。还有四川省级训练场，规模很大。长虹机器人的董事长是从政府侧去国企的，希望做出硬科技成绩重返政坛，把脑袋绑在具身智能这个事上，亲自下场当机器人董事长。这是从集团董事长开始的一号工程——集团董事长需要拿到关键政绩，机器人董事长希望在这个事上重回政线。他们跟中央打通了关系。</w:t>
      </w:r>
    </w:p>
    <w:p w14:paraId="78C3968F">
      <w:pPr>
        <w:spacing w:after="120"/>
      </w:pPr>
      <w:r>
        <w:rPr>
          <w:rFonts w:ascii="微软雅黑" w:hAnsi="微软雅黑" w:eastAsia="微软雅黑"/>
          <w:sz w:val="22"/>
        </w:rPr>
        <w:t>长虹是国资国企，下面有7家上市公司，有非常强的量产一致性的制造能力和精密制造能力。</w:t>
      </w:r>
    </w:p>
    <w:p w14:paraId="5C37F3E3">
      <w:pPr>
        <w:spacing w:after="120"/>
      </w:pPr>
      <w:r>
        <w:rPr>
          <w:rFonts w:ascii="微软雅黑" w:hAnsi="微软雅黑" w:eastAsia="微软雅黑"/>
          <w:sz w:val="22"/>
        </w:rPr>
        <w:t>第三，硬件定制。他们可以以不计人力的价格，把硬件团队全部投入进来，按照成本给我们定制轮式底盘加双臂的机器人。他们有8-10个硬件团队的人没有活干。60多人里有15个算法、30个工程、10个硬件。</w:t>
      </w:r>
    </w:p>
    <w:p w14:paraId="1B4FF80B">
      <w:pPr>
        <w:spacing w:after="120"/>
      </w:pPr>
      <w:r>
        <w:rPr>
          <w:rFonts w:ascii="微软雅黑" w:hAnsi="微软雅黑" w:eastAsia="微软雅黑"/>
          <w:sz w:val="22"/>
        </w:rPr>
        <w:t>手的方面，他们有一家叫华丰的精密制造公司，专门做卫星的，在秘密做灵巧手，但做得很慢因为没有真实需求。只要我们有OEM需求给他，他们就能按我们的手的定义去做，很有信心。</w:t>
      </w:r>
    </w:p>
    <w:p w14:paraId="6A916891">
      <w:pPr>
        <w:spacing w:after="120"/>
      </w:pPr>
      <w:r>
        <w:rPr>
          <w:rFonts w:ascii="微软雅黑" w:hAnsi="微软雅黑" w:eastAsia="微软雅黑"/>
          <w:sz w:val="22"/>
        </w:rPr>
        <w:t>第四，场景demo。长虹不光是制造业集团，在当地有酒店、文旅等巨大产业。在绵阳第一景区——山顶上最好的文旅地方放我们的demo。软件开发和系统开发他们出人搞定。demo推广复制挣的钱跟我们分润。养老方面，已经跟四川省内10家头部养老院构建了一对一沟通渠道，政府牵头，9月底之前告诉我们想做什么，可以写到四川省特区和智能康养的文件里。</w:t>
      </w:r>
    </w:p>
    <w:p w14:paraId="5200BD51">
      <w:pPr>
        <w:spacing w:after="120"/>
      </w:pPr>
      <w:r>
        <w:rPr>
          <w:rFonts w:ascii="微软雅黑" w:hAnsi="微软雅黑" w:eastAsia="微软雅黑"/>
          <w:sz w:val="22"/>
        </w:rPr>
        <w:t>第五，产业融资。他们已经把成都高新和四川省政府的负责人推给我们了。成都高新管了3600亿资金。长虹机器人希望后边可以考虑交叉持股，穿越周期。长虹机器人一定死不了，因为背后是国资支持。</w:t>
      </w:r>
    </w:p>
    <w:p w14:paraId="0629124F">
      <w:pPr>
        <w:spacing w:after="120"/>
      </w:pPr>
      <w:r>
        <w:rPr>
          <w:rFonts w:ascii="微软雅黑" w:hAnsi="微软雅黑" w:eastAsia="微软雅黑"/>
          <w:sz w:val="22"/>
        </w:rPr>
        <w:t>他们还提到西南地区有上市指标，如果我们</w:t>
      </w:r>
      <w:r>
        <w:rPr>
          <w:rFonts w:hint="eastAsia"/>
          <w:sz w:val="22"/>
          <w:lang w:val="en-US" w:eastAsia="zh-CN"/>
        </w:rPr>
        <w:t>在</w:t>
      </w:r>
      <w:r>
        <w:rPr>
          <w:rFonts w:ascii="微软雅黑" w:hAnsi="微软雅黑" w:eastAsia="微软雅黑"/>
          <w:sz w:val="22"/>
        </w:rPr>
        <w:t>西南</w:t>
      </w:r>
      <w:r>
        <w:rPr>
          <w:rFonts w:hint="eastAsia"/>
          <w:sz w:val="22"/>
          <w:lang w:val="en-US" w:eastAsia="zh-CN"/>
        </w:rPr>
        <w:t>作为</w:t>
      </w:r>
      <w:r>
        <w:rPr>
          <w:rFonts w:ascii="微软雅黑" w:hAnsi="微软雅黑" w:eastAsia="微软雅黑"/>
          <w:sz w:val="22"/>
        </w:rPr>
        <w:t>第一</w:t>
      </w:r>
      <w:r>
        <w:rPr>
          <w:rFonts w:hint="eastAsia"/>
          <w:sz w:val="22"/>
          <w:lang w:val="en-US" w:eastAsia="zh-CN"/>
        </w:rPr>
        <w:t>个具身智能</w:t>
      </w:r>
      <w:r>
        <w:rPr>
          <w:rFonts w:ascii="微软雅黑" w:hAnsi="微软雅黑" w:eastAsia="微软雅黑"/>
          <w:sz w:val="22"/>
        </w:rPr>
        <w:t>大脑</w:t>
      </w:r>
      <w:r>
        <w:rPr>
          <w:rFonts w:hint="eastAsia"/>
          <w:sz w:val="22"/>
          <w:lang w:val="en-US" w:eastAsia="zh-CN"/>
        </w:rPr>
        <w:t>股</w:t>
      </w:r>
      <w:r>
        <w:rPr>
          <w:rFonts w:hint="eastAsia"/>
          <w:sz w:val="22"/>
          <w:lang w:eastAsia="zh-CN"/>
        </w:rPr>
        <w:t>，</w:t>
      </w:r>
      <w:r>
        <w:rPr>
          <w:rFonts w:ascii="微软雅黑" w:hAnsi="微软雅黑" w:eastAsia="微软雅黑"/>
          <w:sz w:val="22"/>
        </w:rPr>
        <w:t>上市</w:t>
      </w:r>
      <w:r>
        <w:rPr>
          <w:rFonts w:hint="eastAsia"/>
          <w:sz w:val="22"/>
          <w:lang w:val="en-US" w:eastAsia="zh-CN"/>
        </w:rPr>
        <w:t>会</w:t>
      </w:r>
      <w:r>
        <w:rPr>
          <w:rFonts w:ascii="微软雅黑" w:hAnsi="微软雅黑" w:eastAsia="微软雅黑"/>
          <w:sz w:val="22"/>
        </w:rPr>
        <w:t>更快。</w:t>
      </w:r>
    </w:p>
    <w:p w14:paraId="48167CF4">
      <w:pPr>
        <w:spacing w:after="160"/>
        <w:ind w:firstLine="0"/>
      </w:pPr>
      <w:r>
        <w:rPr>
          <w:rFonts w:ascii="微软雅黑" w:hAnsi="微软雅黑" w:eastAsia="微软雅黑"/>
          <w:b/>
          <w:color w:val="534AB7"/>
          <w:sz w:val="22"/>
        </w:rPr>
        <w:t>明修：</w:t>
      </w:r>
      <w:r>
        <w:rPr>
          <w:rFonts w:ascii="微软雅黑" w:hAnsi="微软雅黑" w:eastAsia="微软雅黑"/>
          <w:sz w:val="22"/>
        </w:rPr>
        <w:t>长虹是不是要在这个数据里面搭一些东西？</w:t>
      </w:r>
    </w:p>
    <w:p w14:paraId="00340855">
      <w:pPr>
        <w:spacing w:after="160"/>
        <w:ind w:firstLine="0"/>
      </w:pPr>
      <w:r>
        <w:rPr>
          <w:rFonts w:ascii="微软雅黑" w:hAnsi="微软雅黑" w:eastAsia="微软雅黑"/>
          <w:b/>
          <w:color w:val="534AB7"/>
          <w:sz w:val="22"/>
        </w:rPr>
        <w:t>田明：</w:t>
      </w:r>
      <w:r>
        <w:rPr>
          <w:rFonts w:ascii="微软雅黑" w:hAnsi="微软雅黑" w:eastAsia="微软雅黑"/>
          <w:sz w:val="22"/>
        </w:rPr>
        <w:t>全都有。除了我们之外的事情他全包了——能帮我们做数据采集，将来卖数据采集装置跟我们分润，能帮我们做真机评测、后训练。</w:t>
      </w:r>
    </w:p>
    <w:p w14:paraId="37859981">
      <w:pPr>
        <w:spacing w:after="160"/>
        <w:ind w:firstLine="0"/>
      </w:pPr>
      <w:r>
        <w:rPr>
          <w:rFonts w:ascii="微软雅黑" w:hAnsi="微软雅黑" w:eastAsia="微软雅黑"/>
          <w:b/>
          <w:color w:val="534AB7"/>
          <w:sz w:val="22"/>
        </w:rPr>
        <w:t>明修：</w:t>
      </w:r>
      <w:r>
        <w:rPr>
          <w:rFonts w:ascii="微软雅黑" w:hAnsi="微软雅黑" w:eastAsia="微软雅黑"/>
          <w:sz w:val="22"/>
        </w:rPr>
        <w:t>真机数据他们想帮我们做后训练，可以啊，借我们些卡比较实在。</w:t>
      </w:r>
    </w:p>
    <w:p w14:paraId="24F37F42">
      <w:pPr>
        <w:spacing w:after="160"/>
        <w:ind w:firstLine="0"/>
      </w:pPr>
      <w:r>
        <w:rPr>
          <w:rFonts w:ascii="微软雅黑" w:hAnsi="微软雅黑" w:eastAsia="微软雅黑"/>
          <w:b/>
          <w:color w:val="534AB7"/>
          <w:sz w:val="22"/>
        </w:rPr>
        <w:t>田明：</w:t>
      </w:r>
      <w:r>
        <w:rPr>
          <w:rFonts w:ascii="微软雅黑" w:hAnsi="微软雅黑" w:eastAsia="微软雅黑"/>
          <w:sz w:val="22"/>
        </w:rPr>
        <w:t>场景端的话，医院可以。</w:t>
      </w:r>
    </w:p>
    <w:p w14:paraId="610CB6BD">
      <w:pPr>
        <w:spacing w:after="120"/>
      </w:pPr>
      <w:r>
        <w:rPr>
          <w:rFonts w:ascii="微软雅黑" w:hAnsi="微软雅黑" w:eastAsia="微软雅黑"/>
          <w:sz w:val="22"/>
        </w:rPr>
        <w:t>═══════════════════════════════════════════════════════════════</w:t>
      </w:r>
    </w:p>
    <w:p w14:paraId="34DF36BC">
      <w:pPr>
        <w:keepNext/>
        <w:pBdr>
          <w:bottom w:val="single" w:color="185FA5" w:sz="6" w:space="4"/>
        </w:pBdr>
        <w:spacing w:before="360" w:after="160"/>
      </w:pPr>
      <w:r>
        <w:rPr>
          <w:rFonts w:ascii="微软雅黑" w:hAnsi="微软雅黑" w:eastAsia="微软雅黑"/>
          <w:b/>
          <w:color w:val="185FA5"/>
          <w:sz w:val="28"/>
        </w:rPr>
        <w:t>十四、GPU采购</w:t>
      </w:r>
    </w:p>
    <w:p w14:paraId="408223C1">
      <w:pPr>
        <w:spacing w:after="120"/>
      </w:pPr>
      <w:r>
        <w:rPr>
          <w:rFonts w:ascii="微软雅黑" w:hAnsi="微软雅黑" w:eastAsia="微软雅黑"/>
          <w:sz w:val="22"/>
        </w:rPr>
        <w:t>═══════════════════════════════════════════════════════════════</w:t>
      </w:r>
    </w:p>
    <w:p w14:paraId="3CB320A2">
      <w:pPr>
        <w:spacing w:after="160"/>
        <w:ind w:firstLine="0"/>
      </w:pPr>
      <w:r>
        <w:rPr>
          <w:rFonts w:ascii="微软雅黑" w:hAnsi="微软雅黑" w:eastAsia="微软雅黑"/>
          <w:b/>
          <w:color w:val="534AB7"/>
          <w:sz w:val="22"/>
        </w:rPr>
        <w:t>团队成员：</w:t>
      </w:r>
      <w:r>
        <w:rPr>
          <w:rFonts w:ascii="微软雅黑" w:hAnsi="微软雅黑" w:eastAsia="微软雅黑"/>
          <w:sz w:val="22"/>
        </w:rPr>
        <w:t>阿里云的卡是每个月月初吴妈拿出一批卡资源出来，销售去分。到8月14号以后这批资源可能就分完了，下批要等到9月份。阿里云H100如果不锁，14万；锁一年降到13万；锁三年降到11万。跟金山云一个价了。但如果你去见高飞或吴泳铭，价格可以再更低。高飞是阿里云现在具身智能战役的一号位，销售一号位。</w:t>
      </w:r>
    </w:p>
    <w:p w14:paraId="0B5F17BC">
      <w:pPr>
        <w:spacing w:after="160"/>
        <w:ind w:firstLine="0"/>
      </w:pPr>
      <w:r>
        <w:rPr>
          <w:rFonts w:ascii="微软雅黑" w:hAnsi="微软雅黑" w:eastAsia="微软雅黑"/>
          <w:b/>
          <w:color w:val="534AB7"/>
          <w:sz w:val="22"/>
        </w:rPr>
        <w:t>明修：</w:t>
      </w:r>
      <w:r>
        <w:rPr>
          <w:rFonts w:ascii="微软雅黑" w:hAnsi="微软雅黑" w:eastAsia="微软雅黑"/>
          <w:sz w:val="22"/>
        </w:rPr>
        <w:t>已经降到11万了，H100和H200，锁三年。</w:t>
      </w:r>
    </w:p>
    <w:p w14:paraId="24083EEF">
      <w:pPr>
        <w:spacing w:after="160"/>
        <w:ind w:firstLine="0"/>
      </w:pPr>
      <w:r>
        <w:rPr>
          <w:rFonts w:ascii="微软雅黑" w:hAnsi="微软雅黑" w:eastAsia="微软雅黑"/>
          <w:b/>
          <w:color w:val="534AB7"/>
          <w:sz w:val="22"/>
        </w:rPr>
        <w:t>Eric：</w:t>
      </w:r>
      <w:r>
        <w:rPr>
          <w:rFonts w:ascii="微软雅黑" w:hAnsi="微软雅黑" w:eastAsia="微软雅黑"/>
          <w:sz w:val="22"/>
        </w:rPr>
        <w:t>金山云还能撑下去都不知道。</w:t>
      </w:r>
    </w:p>
    <w:p w14:paraId="0A425483">
      <w:pPr>
        <w:spacing w:after="160"/>
        <w:ind w:firstLine="0"/>
      </w:pPr>
      <w:r>
        <w:rPr>
          <w:rFonts w:ascii="微软雅黑" w:hAnsi="微软雅黑" w:eastAsia="微软雅黑"/>
          <w:b/>
          <w:color w:val="534AB7"/>
          <w:sz w:val="22"/>
        </w:rPr>
        <w:t>团队成员：</w:t>
      </w:r>
      <w:r>
        <w:rPr>
          <w:rFonts w:ascii="微软雅黑" w:hAnsi="微软雅黑" w:eastAsia="微软雅黑"/>
          <w:sz w:val="22"/>
        </w:rPr>
        <w:t>金山云的隐性成本——数据在阿里云，要跟金山云同步，使用金山云时也有重新学习的隐性成本。但我现在拿金山云去压阿里云。</w:t>
      </w:r>
    </w:p>
    <w:p w14:paraId="767FB03E">
      <w:pPr>
        <w:spacing w:after="160"/>
        <w:ind w:firstLine="0"/>
      </w:pPr>
      <w:r>
        <w:rPr>
          <w:rFonts w:ascii="微软雅黑" w:hAnsi="微软雅黑" w:eastAsia="微软雅黑"/>
          <w:b/>
          <w:color w:val="534AB7"/>
          <w:sz w:val="22"/>
        </w:rPr>
        <w:t>明修：</w:t>
      </w:r>
      <w:r>
        <w:rPr>
          <w:rFonts w:ascii="微软雅黑" w:hAnsi="微软雅黑" w:eastAsia="微软雅黑"/>
          <w:sz w:val="22"/>
        </w:rPr>
        <w:t>B卡情况呢？</w:t>
      </w:r>
    </w:p>
    <w:p w14:paraId="3545DD8F">
      <w:pPr>
        <w:spacing w:after="160"/>
        <w:ind w:firstLine="0"/>
      </w:pPr>
      <w:r>
        <w:rPr>
          <w:rFonts w:ascii="微软雅黑" w:hAnsi="微软雅黑" w:eastAsia="微软雅黑"/>
          <w:b/>
          <w:color w:val="534AB7"/>
          <w:sz w:val="22"/>
        </w:rPr>
        <w:t>团队成员：</w:t>
      </w:r>
      <w:r>
        <w:rPr>
          <w:rFonts w:ascii="微软雅黑" w:hAnsi="微软雅黑" w:eastAsia="微软雅黑"/>
          <w:sz w:val="22"/>
        </w:rPr>
        <w:t>B卡在泰国，需要付美金。阿里云的B卡在泰国，国内买不到B系列。可能涉及数据安全法务判断。</w:t>
      </w:r>
    </w:p>
    <w:p w14:paraId="27CA5CA2">
      <w:pPr>
        <w:spacing w:after="160"/>
        <w:ind w:firstLine="0"/>
      </w:pPr>
      <w:r>
        <w:rPr>
          <w:rFonts w:ascii="微软雅黑" w:hAnsi="微软雅黑" w:eastAsia="微软雅黑"/>
          <w:b/>
          <w:color w:val="534AB7"/>
          <w:sz w:val="22"/>
        </w:rPr>
        <w:t>Eric：</w:t>
      </w:r>
      <w:r>
        <w:rPr>
          <w:rFonts w:ascii="微软雅黑" w:hAnsi="微软雅黑" w:eastAsia="微软雅黑"/>
          <w:sz w:val="22"/>
        </w:rPr>
        <w:t>数据放在外面是否一个issue？第二我们没有美元。</w:t>
      </w:r>
    </w:p>
    <w:p w14:paraId="758E5594">
      <w:pPr>
        <w:spacing w:after="160"/>
        <w:ind w:firstLine="0"/>
      </w:pPr>
      <w:r>
        <w:rPr>
          <w:rFonts w:ascii="微软雅黑" w:hAnsi="微软雅黑" w:eastAsia="微软雅黑"/>
          <w:b/>
          <w:color w:val="534AB7"/>
          <w:sz w:val="22"/>
        </w:rPr>
        <w:t>明修：</w:t>
      </w:r>
      <w:r>
        <w:rPr>
          <w:rFonts w:ascii="微软雅黑" w:hAnsi="微软雅黑" w:eastAsia="微软雅黑"/>
          <w:sz w:val="22"/>
        </w:rPr>
        <w:t>数据出境有可能出风险。但B卡显存大、算力高，要的卡数变少了。</w:t>
      </w:r>
    </w:p>
    <w:p w14:paraId="03285F22">
      <w:pPr>
        <w:spacing w:after="160"/>
        <w:ind w:firstLine="0"/>
      </w:pPr>
      <w:r>
        <w:rPr>
          <w:rFonts w:ascii="微软雅黑" w:hAnsi="微软雅黑" w:eastAsia="微软雅黑"/>
          <w:b/>
          <w:color w:val="534AB7"/>
          <w:sz w:val="22"/>
        </w:rPr>
        <w:t>团队成员：</w:t>
      </w:r>
      <w:r>
        <w:rPr>
          <w:rFonts w:ascii="微软雅黑" w:hAnsi="微软雅黑" w:eastAsia="微软雅黑"/>
          <w:sz w:val="22"/>
        </w:rPr>
        <w:t>深圳有一堆黑卡，但网上一堆人被坑——先给100万定金，等三个月一直拿不到卡。金山云也有B卡报价，30多万，是H卡的三倍。</w:t>
      </w:r>
    </w:p>
    <w:p w14:paraId="444EE42A">
      <w:pPr>
        <w:spacing w:after="160"/>
        <w:ind w:firstLine="0"/>
      </w:pPr>
      <w:r>
        <w:rPr>
          <w:rFonts w:ascii="微软雅黑" w:hAnsi="微软雅黑" w:eastAsia="微软雅黑"/>
          <w:b/>
          <w:color w:val="534AB7"/>
          <w:sz w:val="22"/>
        </w:rPr>
        <w:t>明修：</w:t>
      </w:r>
      <w:r>
        <w:rPr>
          <w:rFonts w:ascii="微软雅黑" w:hAnsi="微软雅黑" w:eastAsia="微软雅黑"/>
          <w:sz w:val="22"/>
        </w:rPr>
        <w:t>先用H卡做规划。如果能拿到B卡，我愿意忍受金山云的一些潜在问题。B卡是紧俏货。周三确定一下模型、卡、数据的结构，然后同步做一些实验。丹泽老师这周提离职，提完之后就可以去走高飞。</w:t>
      </w:r>
    </w:p>
    <w:p w14:paraId="79DE9843">
      <w:pPr>
        <w:spacing w:after="160"/>
        <w:ind w:firstLine="0"/>
      </w:pPr>
      <w:r>
        <w:rPr>
          <w:rFonts w:ascii="微软雅黑" w:hAnsi="微软雅黑" w:eastAsia="微软雅黑"/>
          <w:b/>
          <w:color w:val="534AB7"/>
          <w:sz w:val="22"/>
        </w:rPr>
        <w:t>团队成员：</w:t>
      </w:r>
      <w:r>
        <w:rPr>
          <w:rFonts w:ascii="微软雅黑" w:hAnsi="微软雅黑" w:eastAsia="微软雅黑"/>
          <w:sz w:val="22"/>
        </w:rPr>
        <w:t>阿里云8月14号以后这批资源就分完了，下批要等9月。周三要去见高飞，要记这个时间节奏。</w:t>
      </w:r>
    </w:p>
    <w:p w14:paraId="38CAFD33">
      <w:pPr>
        <w:spacing w:after="120"/>
      </w:pPr>
      <w:r>
        <w:rPr>
          <w:rFonts w:ascii="微软雅黑" w:hAnsi="微软雅黑" w:eastAsia="微软雅黑"/>
          <w:sz w:val="22"/>
        </w:rPr>
        <w:t>═══════════════════════════════════════════════════════════════</w:t>
      </w:r>
    </w:p>
    <w:p w14:paraId="320A96F4">
      <w:pPr>
        <w:keepNext/>
        <w:pBdr>
          <w:bottom w:val="single" w:color="185FA5" w:sz="6" w:space="4"/>
        </w:pBdr>
        <w:spacing w:before="360" w:after="160"/>
      </w:pPr>
      <w:r>
        <w:rPr>
          <w:rFonts w:ascii="微软雅黑" w:hAnsi="微软雅黑" w:eastAsia="微软雅黑"/>
          <w:b/>
          <w:color w:val="185FA5"/>
          <w:sz w:val="28"/>
        </w:rPr>
        <w:t>十五、品牌命名与域名</w:t>
      </w:r>
    </w:p>
    <w:p w14:paraId="49ECA899">
      <w:pPr>
        <w:spacing w:after="120"/>
      </w:pPr>
      <w:r>
        <w:rPr>
          <w:rFonts w:ascii="微软雅黑" w:hAnsi="微软雅黑" w:eastAsia="微软雅黑"/>
          <w:sz w:val="22"/>
        </w:rPr>
        <w:t>═══════════════════════════════════════════════════════════════</w:t>
      </w:r>
    </w:p>
    <w:p w14:paraId="0A4B00CB">
      <w:pPr>
        <w:spacing w:after="160"/>
        <w:ind w:firstLine="0"/>
      </w:pPr>
      <w:r>
        <w:rPr>
          <w:rFonts w:ascii="微软雅黑" w:hAnsi="微软雅黑" w:eastAsia="微软雅黑"/>
          <w:b/>
          <w:color w:val="534AB7"/>
          <w:sz w:val="22"/>
        </w:rPr>
        <w:t>明修：</w:t>
      </w:r>
      <w:r>
        <w:rPr>
          <w:rFonts w:ascii="微软雅黑" w:hAnsi="微软雅黑" w:eastAsia="微软雅黑"/>
          <w:sz w:val="22"/>
        </w:rPr>
        <w:t>品牌名，之前发的那些名字都被毙掉了，查重重复。林发了一个名字，查重出来还OK的，叫MULIX。另一个是MOLINX。MULIX被注册走了，MOLINX可以查一下。之前的"morning"也被买走了。</w:t>
      </w:r>
    </w:p>
    <w:p w14:paraId="0A29B4BB">
      <w:pPr>
        <w:spacing w:after="160"/>
        <w:ind w:firstLine="0"/>
      </w:pPr>
      <w:r>
        <w:rPr>
          <w:rFonts w:ascii="微软雅黑" w:hAnsi="微软雅黑" w:eastAsia="微软雅黑"/>
          <w:b/>
          <w:color w:val="534AB7"/>
          <w:sz w:val="22"/>
        </w:rPr>
        <w:t>团队成员：</w:t>
      </w:r>
      <w:r>
        <w:rPr>
          <w:rFonts w:ascii="微软雅黑" w:hAnsi="微软雅黑" w:eastAsia="微软雅黑"/>
          <w:sz w:val="22"/>
        </w:rPr>
        <w:t>MOLINX域名3395美金，约2.8万人民币。</w:t>
      </w:r>
    </w:p>
    <w:p w14:paraId="0675A219">
      <w:pPr>
        <w:spacing w:after="160"/>
        <w:ind w:firstLine="0"/>
      </w:pPr>
      <w:r>
        <w:rPr>
          <w:rFonts w:ascii="微软雅黑" w:hAnsi="微软雅黑" w:eastAsia="微软雅黑"/>
          <w:b/>
          <w:color w:val="534AB7"/>
          <w:sz w:val="22"/>
        </w:rPr>
        <w:t>明修：</w:t>
      </w:r>
      <w:r>
        <w:rPr>
          <w:rFonts w:ascii="微软雅黑" w:hAnsi="微软雅黑" w:eastAsia="微软雅黑"/>
          <w:sz w:val="22"/>
        </w:rPr>
        <w:t>域名用GoDaddy查。品牌名中英文一起查询。把候选名字发到群里，发给律师查重。logo可以找人设计。</w:t>
      </w:r>
    </w:p>
    <w:p w14:paraId="104ED91B">
      <w:pPr>
        <w:spacing w:after="120"/>
      </w:pPr>
      <w:r>
        <w:rPr>
          <w:rFonts w:ascii="微软雅黑" w:hAnsi="微软雅黑" w:eastAsia="微软雅黑"/>
          <w:sz w:val="22"/>
        </w:rPr>
        <w:t>═══════════════════════════════════════════════════════════════</w:t>
      </w:r>
    </w:p>
    <w:p w14:paraId="12E979ED">
      <w:pPr>
        <w:keepNext/>
        <w:pBdr>
          <w:bottom w:val="single" w:color="185FA5" w:sz="6" w:space="4"/>
        </w:pBdr>
        <w:spacing w:before="360" w:after="160"/>
      </w:pPr>
      <w:r>
        <w:rPr>
          <w:rFonts w:ascii="微软雅黑" w:hAnsi="微软雅黑" w:eastAsia="微软雅黑"/>
          <w:b/>
          <w:color w:val="185FA5"/>
          <w:sz w:val="28"/>
        </w:rPr>
        <w:t>十六、办公软件与行政事项</w:t>
      </w:r>
    </w:p>
    <w:p w14:paraId="0252BCD2">
      <w:pPr>
        <w:spacing w:after="120"/>
      </w:pPr>
      <w:r>
        <w:rPr>
          <w:rFonts w:ascii="微软雅黑" w:hAnsi="微软雅黑" w:eastAsia="微软雅黑"/>
          <w:sz w:val="22"/>
        </w:rPr>
        <w:t>═══════════════════════════════════════════════════════════════</w:t>
      </w:r>
    </w:p>
    <w:p w14:paraId="68113261">
      <w:pPr>
        <w:spacing w:after="160"/>
        <w:ind w:firstLine="0"/>
      </w:pPr>
      <w:r>
        <w:rPr>
          <w:rFonts w:ascii="微软雅黑" w:hAnsi="微软雅黑" w:eastAsia="微软雅黑"/>
          <w:b/>
          <w:color w:val="534AB7"/>
          <w:sz w:val="22"/>
        </w:rPr>
        <w:t>明修：</w:t>
      </w:r>
      <w:r>
        <w:rPr>
          <w:rFonts w:ascii="微软雅黑" w:hAnsi="微软雅黑" w:eastAsia="微软雅黑"/>
          <w:sz w:val="22"/>
        </w:rPr>
        <w:t>办公软件钉钉和飞书二选一，匿名投票。邮箱会包在软件里面，但用我们的域名。</w:t>
      </w:r>
    </w:p>
    <w:p w14:paraId="77A5EF7A">
      <w:pPr>
        <w:spacing w:after="160"/>
        <w:ind w:firstLine="0"/>
      </w:pPr>
      <w:r>
        <w:rPr>
          <w:rFonts w:ascii="微软雅黑" w:hAnsi="微软雅黑" w:eastAsia="微软雅黑"/>
          <w:b/>
          <w:color w:val="534AB7"/>
          <w:sz w:val="22"/>
        </w:rPr>
        <w:t>团队成员：</w:t>
      </w:r>
      <w:r>
        <w:rPr>
          <w:rFonts w:ascii="微软雅黑" w:hAnsi="微软雅黑" w:eastAsia="微软雅黑"/>
          <w:sz w:val="22"/>
        </w:rPr>
        <w:t>阿里云发了一个合同，上面写着我的花名，吓死了。做企业实名认证时操作人需要用支付宝做实名，估计就把阿里钉的手机号上去了。赶紧让销售帮改了。</w:t>
      </w:r>
    </w:p>
    <w:p w14:paraId="42574575">
      <w:pPr>
        <w:spacing w:after="160"/>
        <w:ind w:firstLine="0"/>
      </w:pPr>
      <w:r>
        <w:rPr>
          <w:rFonts w:ascii="微软雅黑" w:hAnsi="微软雅黑" w:eastAsia="微软雅黑"/>
          <w:b/>
          <w:color w:val="534AB7"/>
          <w:sz w:val="22"/>
        </w:rPr>
        <w:t>明修：</w:t>
      </w:r>
      <w:r>
        <w:rPr>
          <w:rFonts w:ascii="微软雅黑" w:hAnsi="微软雅黑" w:eastAsia="微软雅黑"/>
          <w:sz w:val="22"/>
        </w:rPr>
        <w:t>大家自己要注意，阿里追责也追到个人。离职时间：这周两个人提，下周丹泽老师提。提完离职就没有顾虑了。假休完之后看还剩多少天。</w:t>
      </w:r>
    </w:p>
    <w:p w14:paraId="5E78D3A1">
      <w:pPr>
        <w:spacing w:after="120"/>
      </w:pPr>
      <w:r>
        <w:rPr>
          <w:rFonts w:ascii="微软雅黑" w:hAnsi="微软雅黑" w:eastAsia="微软雅黑"/>
          <w:sz w:val="22"/>
        </w:rPr>
        <w:t>设备采购：大家可以在Air Pro和Mac mini中申请一个，选最新一代的。显示器型号和电脑型号发到群里。</w:t>
      </w:r>
    </w:p>
    <w:p w14:paraId="51800CB2">
      <w:pPr>
        <w:spacing w:after="120"/>
      </w:pPr>
      <w:r>
        <w:rPr>
          <w:rFonts w:ascii="微软雅黑" w:hAnsi="微软雅黑" w:eastAsia="微软雅黑"/>
          <w:sz w:val="22"/>
        </w:rPr>
        <w:t>真机demo：田明跟长虹协调，让长虹派人过来搭建真机评测环境，下周争取。方案是有的，各种接口都有。</w:t>
      </w:r>
    </w:p>
    <w:p w14:paraId="4E7BFF03">
      <w:pPr>
        <w:spacing w:after="120"/>
      </w:pPr>
      <w:r>
        <w:rPr>
          <w:rFonts w:ascii="微软雅黑" w:hAnsi="微软雅黑" w:eastAsia="微软雅黑"/>
          <w:sz w:val="22"/>
        </w:rPr>
        <w:t>数据需求：周三对清楚，算法需要的数据现在是周三给结论。先提需求，然后倒推要多少人力、找什么资源。</w:t>
      </w:r>
    </w:p>
    <w:p w14:paraId="4FB76536">
      <w:pPr>
        <w:spacing w:after="120"/>
      </w:pPr>
      <w:r>
        <w:rPr>
          <w:rFonts w:ascii="微软雅黑" w:hAnsi="微软雅黑" w:eastAsia="微软雅黑"/>
          <w:sz w:val="22"/>
        </w:rPr>
        <w:t>新工区：9月底才能正式接待人。现在靠窗的10个工位是我们的，外面有一片空地，机器人到了也有空地。</w:t>
      </w:r>
    </w:p>
    <w:p w14:paraId="4E55BECE">
      <w:pPr>
        <w:spacing w:after="120"/>
      </w:pPr>
      <w:r>
        <w:rPr>
          <w:rFonts w:ascii="微软雅黑" w:hAnsi="微软雅黑" w:eastAsia="微软雅黑"/>
          <w:sz w:val="22"/>
        </w:rPr>
        <w:t>长虹回访：最快下周，CTO先过来一趟给领导做准备。明天上午11点我们仨讨论怎么接待。</w:t>
      </w:r>
    </w:p>
    <w:p w14:paraId="556196E6">
      <w:pPr>
        <w:spacing w:after="120"/>
      </w:pPr>
      <w:r>
        <w:rPr>
          <w:rFonts w:ascii="微软雅黑" w:hAnsi="微软雅黑" w:eastAsia="微软雅黑"/>
          <w:sz w:val="22"/>
        </w:rPr>
        <w:t>浙大老师沟通：明天下午3点，在这边聊。聊完之后对一下数据需求，6点之后算法模型的人过来一起对。</w:t>
      </w:r>
    </w:p>
    <w:sectPr>
      <w:pgSz w:w="12240" w:h="15840"/>
      <w:pgMar w:top="1440" w:right="1803" w:bottom="1440" w:left="1803"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6A4161"/>
    <w:rsid w:val="03944F06"/>
    <w:rsid w:val="0586071E"/>
    <w:rsid w:val="06D25D40"/>
    <w:rsid w:val="0D8D4F48"/>
    <w:rsid w:val="0FD42CD5"/>
    <w:rsid w:val="12777DD8"/>
    <w:rsid w:val="1B617181"/>
    <w:rsid w:val="222437EA"/>
    <w:rsid w:val="28495946"/>
    <w:rsid w:val="31D95ED6"/>
    <w:rsid w:val="32EC0305"/>
    <w:rsid w:val="371E79B9"/>
    <w:rsid w:val="3C152F81"/>
    <w:rsid w:val="3C8A1D00"/>
    <w:rsid w:val="3DAB75BC"/>
    <w:rsid w:val="3DE93370"/>
    <w:rsid w:val="3EB229DE"/>
    <w:rsid w:val="48FB1FED"/>
    <w:rsid w:val="4B38212C"/>
    <w:rsid w:val="4D8F216C"/>
    <w:rsid w:val="547E495B"/>
    <w:rsid w:val="58350AC5"/>
    <w:rsid w:val="591271AE"/>
    <w:rsid w:val="5DDF6937"/>
    <w:rsid w:val="5E7D7C61"/>
    <w:rsid w:val="62D17DD9"/>
    <w:rsid w:val="6D090170"/>
    <w:rsid w:val="6E426C72"/>
    <w:rsid w:val="7368217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0" w:after="120" w:line="360" w:lineRule="auto"/>
    </w:pPr>
    <w:rPr>
      <w:rFonts w:ascii="微软雅黑" w:hAnsi="微软雅黑" w:eastAsia="微软雅黑"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25</Pages>
  <Words>13581</Words>
  <Characters>14273</Characters>
  <Lines>0</Lines>
  <Paragraphs>0</Paragraphs>
  <TotalTime>19</TotalTime>
  <ScaleCrop>false</ScaleCrop>
  <LinksUpToDate>false</LinksUpToDate>
  <CharactersWithSpaces>14289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Anson</cp:lastModifiedBy>
  <dcterms:modified xsi:type="dcterms:W3CDTF">2026-08-11T09:52:48Z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eyJoZGlkIjoiMDljYzUzMWQ4OWI0YzBkYjYzMDRhZTY5ZjZkYmFmYTgiLCJ1c2VySWQiOiI0MzU1NzQ3NTQifQ==</vt:lpwstr>
  </property>
  <property fmtid="{D5CDD505-2E9C-101B-9397-08002B2CF9AE}" pid="3" name="KSOProductBuildVer">
    <vt:lpwstr>2052-12.1.0.26895</vt:lpwstr>
  </property>
  <property fmtid="{D5CDD505-2E9C-101B-9397-08002B2CF9AE}" pid="4" name="ICV">
    <vt:lpwstr>29EEBB6ADBEC4C17BDDE081B5A3BF93B_12</vt:lpwstr>
  </property>
</Properties>
</file>