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DFE88">
      <w:pPr>
        <w:spacing w:before="240" w:after="320"/>
        <w:jc w:val="center"/>
      </w:pPr>
      <w:r>
        <w:rPr>
          <w:rFonts w:ascii="黑体" w:hAnsi="黑体" w:eastAsia="黑体"/>
          <w:b/>
          <w:color w:val="1A2A5E"/>
          <w:sz w:val="44"/>
        </w:rPr>
        <w:t>战略合作备忘录</w:t>
      </w:r>
    </w:p>
    <w:p w14:paraId="6B91B212">
      <w:pPr>
        <w:spacing w:after="80"/>
        <w:jc w:val="left"/>
      </w:pPr>
      <w:r>
        <w:rPr>
          <w:rFonts w:ascii="宋体" w:hAnsi="宋体" w:eastAsia="宋体"/>
          <w:b/>
          <w:i w:val="0"/>
          <w:sz w:val="24"/>
        </w:rPr>
        <w:t>甲方：Pasontech HK Limited</w:t>
      </w:r>
    </w:p>
    <w:p w14:paraId="686DB44A">
      <w:pPr>
        <w:spacing w:after="80"/>
        <w:jc w:val="left"/>
      </w:pPr>
      <w:r>
        <w:rPr>
          <w:rFonts w:ascii="宋体" w:hAnsi="宋体" w:eastAsia="宋体"/>
          <w:b/>
          <w:i w:val="0"/>
          <w:sz w:val="24"/>
        </w:rPr>
        <w:t>乙方：睦灵科技（杭州）有限公司</w:t>
      </w:r>
    </w:p>
    <w:p w14:paraId="11E97BE1">
      <w:pPr>
        <w:spacing w:after="80"/>
        <w:jc w:val="left"/>
      </w:pPr>
      <w:r>
        <w:rPr>
          <w:rFonts w:ascii="宋体" w:hAnsi="宋体" w:eastAsia="宋体"/>
          <w:b w:val="0"/>
          <w:i w:val="0"/>
          <w:sz w:val="24"/>
        </w:rPr>
        <w:t>签署日期：____________　　签署地点：____________</w:t>
      </w:r>
    </w:p>
    <w:p w14:paraId="0C109167"/>
    <w:p w14:paraId="21BD66BE">
      <w:pPr>
        <w:spacing w:before="280" w:after="120"/>
        <w:jc w:val="left"/>
      </w:pPr>
      <w:r>
        <w:rPr>
          <w:rFonts w:ascii="黑体" w:hAnsi="黑体" w:eastAsia="黑体"/>
          <w:b/>
          <w:color w:val="1A5CA8"/>
          <w:sz w:val="28"/>
        </w:rPr>
        <w:t>鉴于：</w:t>
      </w:r>
    </w:p>
    <w:p w14:paraId="242AF613">
      <w:pPr>
        <w:spacing w:after="100" w:line="360" w:lineRule="auto"/>
        <w:ind w:firstLine="480"/>
        <w:jc w:val="both"/>
      </w:pPr>
      <w:r>
        <w:rPr>
          <w:rFonts w:ascii="宋体" w:hAnsi="宋体" w:eastAsia="宋体"/>
          <w:sz w:val="24"/>
        </w:rPr>
        <w:t>（一）　甲方系一家于香港注册成立的科技公司，在生命科技与大健康行业拥有战略资源网络，可协调养老机构、医学检测机构、医疗机构、大学科研院所等产业资源，为合作提供真实应用场景、仪器设备及专业人员支持。</w:t>
      </w:r>
    </w:p>
    <w:p w14:paraId="52F7912E">
      <w:pPr>
        <w:spacing w:after="100" w:line="360" w:lineRule="auto"/>
        <w:ind w:firstLine="480"/>
        <w:jc w:val="both"/>
      </w:pPr>
      <w:r>
        <w:rPr>
          <w:rFonts w:ascii="宋体" w:hAnsi="宋体" w:eastAsia="宋体"/>
          <w:sz w:val="24"/>
        </w:rPr>
        <w:t>（二）　</w:t>
      </w:r>
      <w:r>
        <w:rPr>
          <w:rFonts w:ascii="宋体" w:hAnsi="宋体" w:eastAsia="宋体"/>
          <w:color w:val="000000" w:themeColor="text1"/>
          <w:sz w:val="24"/>
          <w:highlight w:val="yellow"/>
          <w14:textFill>
            <w14:solidFill>
              <w14:schemeClr w14:val="tx1"/>
            </w14:solidFill>
          </w14:textFill>
        </w:rPr>
        <w:t>乙方系专注于具身智能「自主进化的智能上限、灵巧操作」的科技公司，拥有跨本体通用大脑模型（Omni-Space统一表征模型）、VLA操作模型、全身行为底座、数据管线体系、触觉世界模型及自研高自由度灵巧手等核心技术，致力于将具身智能技术应用于真实物理场景。</w:t>
      </w:r>
    </w:p>
    <w:p w14:paraId="7E1E0320">
      <w:pPr>
        <w:spacing w:after="100" w:line="360" w:lineRule="auto"/>
        <w:ind w:firstLine="480"/>
        <w:jc w:val="both"/>
      </w:pPr>
      <w:r>
        <w:rPr>
          <w:rFonts w:ascii="宋体" w:hAnsi="宋体" w:eastAsia="宋体"/>
          <w:sz w:val="24"/>
        </w:rPr>
        <w:t>（三）　双方团队就具身智能技术在生命科技与大健康领域的深度应用达成战略合作意向；双方本着平等互利、优势互补、分阶段推进的原则，经友好协商，就近期与远期合作方向达成如下备忘录。</w:t>
      </w:r>
    </w:p>
    <w:p w14:paraId="081E0056">
      <w:pPr>
        <w:spacing w:before="280" w:after="120"/>
        <w:jc w:val="left"/>
      </w:pPr>
      <w:r>
        <w:rPr>
          <w:rFonts w:ascii="黑体" w:hAnsi="黑体" w:eastAsia="黑体"/>
          <w:b/>
          <w:color w:val="1A5CA8"/>
          <w:sz w:val="28"/>
        </w:rPr>
        <w:t>第一部分　双方共识</w:t>
      </w:r>
    </w:p>
    <w:p w14:paraId="0686B60C">
      <w:pPr>
        <w:spacing w:after="100" w:line="360" w:lineRule="auto"/>
        <w:ind w:firstLine="480"/>
        <w:jc w:val="both"/>
      </w:pPr>
      <w:r>
        <w:rPr>
          <w:rFonts w:ascii="宋体" w:hAnsi="宋体" w:eastAsia="宋体"/>
          <w:sz w:val="24"/>
        </w:rPr>
        <w:t>第一条　合作宗旨　双方共同推动具身智能技术在生命科技与大健康领域的应用落地，探索「具身智能＋生命健康」的深度结合路径，构建从场景验证、商业化落地到全球化布局的全链条能力体系，并通过</w:t>
      </w:r>
      <w:r>
        <w:rPr>
          <w:rFonts w:ascii="宋体" w:hAnsi="宋体" w:eastAsia="宋体"/>
          <w:sz w:val="24"/>
          <w:highlight w:val="yellow"/>
        </w:rPr>
        <w:t>在香港设立研究院</w:t>
      </w:r>
      <w:r>
        <w:rPr>
          <w:rFonts w:ascii="宋体" w:hAnsi="宋体" w:eastAsia="宋体"/>
          <w:sz w:val="24"/>
        </w:rPr>
        <w:t>实现技术成果全球化。</w:t>
      </w:r>
    </w:p>
    <w:p w14:paraId="18738ED3">
      <w:pPr>
        <w:spacing w:after="100" w:line="360" w:lineRule="auto"/>
        <w:ind w:firstLine="480"/>
        <w:jc w:val="both"/>
      </w:pPr>
      <w:r>
        <w:rPr>
          <w:rFonts w:ascii="宋体" w:hAnsi="宋体" w:eastAsia="宋体"/>
          <w:sz w:val="24"/>
        </w:rPr>
        <w:t>第二条　优势互补　甲方拥有可协调的生命科技与大健康产业资源网络，涵盖养老机构、医学检测机构、医疗机构、大学科研院所等，具备临床与检验专业知识、标准操作流程及渠道资源，并具备出海战略布局；乙方拥有具身智能大脑模型、灵巧手与触觉感知技术、机器人操作技术、数据采集与训练体系。双方合作可实现「场景＋技术＋产业资源」的深度耦合。</w:t>
      </w:r>
    </w:p>
    <w:p w14:paraId="0A70D2A2">
      <w:pPr>
        <w:spacing w:after="100" w:line="360" w:lineRule="auto"/>
        <w:ind w:firstLine="480"/>
        <w:jc w:val="both"/>
      </w:pPr>
      <w:r>
        <w:rPr>
          <w:rFonts w:ascii="宋体" w:hAnsi="宋体" w:eastAsia="宋体"/>
          <w:sz w:val="24"/>
        </w:rPr>
        <w:t>第三条　场景选择原则　双方一致同意，场景切入遵循「安全优先、合规先行」原则，优先选择不直接接触患者身体、操作高频、业务价值高、可标准化验证的环节开展验证。实验室检测场景先行启动，康养养老场景跟进开展验证，两类验证并行推进。</w:t>
      </w:r>
    </w:p>
    <w:p w14:paraId="6C9DF501">
      <w:pPr>
        <w:spacing w:after="100" w:line="360" w:lineRule="auto"/>
        <w:ind w:firstLine="480"/>
        <w:jc w:val="both"/>
      </w:pPr>
      <w:r>
        <w:rPr>
          <w:rFonts w:ascii="宋体" w:hAnsi="宋体" w:eastAsia="宋体"/>
          <w:sz w:val="24"/>
        </w:rPr>
        <w:t>第四条　推进路径共识　双方本着务实渐进的原则灵活确定合作载体与形式，采取「前期交流互训→概念验证（实验室检测先行、康养养老跟进，</w:t>
      </w:r>
      <w:r>
        <w:rPr>
          <w:rFonts w:ascii="宋体" w:hAnsi="宋体" w:eastAsia="宋体"/>
          <w:sz w:val="24"/>
          <w:highlight w:val="yellow"/>
        </w:rPr>
        <w:t>预计约十二个月</w:t>
      </w:r>
      <w:r>
        <w:rPr>
          <w:rFonts w:ascii="宋体" w:hAnsi="宋体" w:eastAsia="宋体"/>
          <w:sz w:val="24"/>
        </w:rPr>
        <w:t>）→设立香港研究院→商业化落地与全球化」的分阶段推进模式；各阶段具体合作内容、投入安排与商业条款以双方另行签署的正式协议为准。</w:t>
      </w:r>
    </w:p>
    <w:p w14:paraId="6DBB6EEA">
      <w:pPr>
        <w:spacing w:after="100" w:line="360" w:lineRule="auto"/>
        <w:ind w:firstLine="480"/>
        <w:jc w:val="both"/>
      </w:pPr>
      <w:r>
        <w:rPr>
          <w:rFonts w:ascii="宋体" w:hAnsi="宋体" w:eastAsia="宋体"/>
          <w:sz w:val="24"/>
        </w:rPr>
        <w:t>第五条　合作架构规划　双方认同本合作系一项多层次、长周期的战略合作，整体架构分三个层面协同推进：</w:t>
      </w:r>
    </w:p>
    <w:p w14:paraId="1BB0A71B">
      <w:pPr>
        <w:spacing w:after="80" w:line="360" w:lineRule="auto"/>
        <w:ind w:left="960" w:firstLine="0"/>
        <w:jc w:val="both"/>
      </w:pPr>
      <w:r>
        <w:rPr>
          <w:rFonts w:ascii="宋体" w:hAnsi="宋体" w:eastAsia="宋体"/>
          <w:sz w:val="22"/>
        </w:rPr>
        <w:t xml:space="preserve">· </w:t>
      </w:r>
      <w:r>
        <w:rPr>
          <w:rFonts w:ascii="宋体" w:hAnsi="宋体" w:eastAsia="宋体"/>
          <w:sz w:val="22"/>
          <w:highlight w:val="yellow"/>
        </w:rPr>
        <w:t>层面一：双场景概念验证——依托甲方协调的实验室检测场景先行启动灵巧手操作验证，康养养老场景跟进开展概念验证，两类验证并行推进，整体验证周期预计约十二个月</w:t>
      </w:r>
      <w:r>
        <w:rPr>
          <w:rFonts w:ascii="宋体" w:hAnsi="宋体" w:eastAsia="宋体"/>
          <w:sz w:val="22"/>
        </w:rPr>
        <w:t>；</w:t>
      </w:r>
    </w:p>
    <w:p w14:paraId="2B91CFE9">
      <w:pPr>
        <w:spacing w:after="80" w:line="360" w:lineRule="auto"/>
        <w:ind w:left="960" w:firstLine="0"/>
        <w:jc w:val="both"/>
      </w:pPr>
      <w:r>
        <w:rPr>
          <w:rFonts w:ascii="宋体" w:hAnsi="宋体" w:eastAsia="宋体"/>
          <w:sz w:val="22"/>
        </w:rPr>
        <w:t>· 层面二：联合研究院——概念验证取得阶段性成果后，于香港设立「生命健康+具身智能研究院」，作为技术合作、人才培养与全球化运营的顶层平台；</w:t>
      </w:r>
    </w:p>
    <w:p w14:paraId="264C0791">
      <w:pPr>
        <w:spacing w:after="80" w:line="360" w:lineRule="auto"/>
        <w:ind w:left="960" w:firstLine="0"/>
        <w:jc w:val="both"/>
      </w:pPr>
      <w:r>
        <w:rPr>
          <w:rFonts w:ascii="宋体" w:hAnsi="宋体" w:eastAsia="宋体"/>
          <w:sz w:val="22"/>
        </w:rPr>
        <w:t>· 层面三：商业化落地与全球化——依托研究院体系设立养护机器人公司，推进康养养老商业化，配合产业资源渗透与出海战略，实现技术能力的规模化与全球化输出。</w:t>
      </w:r>
    </w:p>
    <w:p w14:paraId="6AD09575">
      <w:pPr>
        <w:spacing w:after="100" w:line="360" w:lineRule="auto"/>
        <w:ind w:firstLine="480"/>
        <w:jc w:val="both"/>
      </w:pPr>
      <w:r>
        <w:rPr>
          <w:rFonts w:ascii="宋体" w:hAnsi="宋体" w:eastAsia="宋体"/>
          <w:sz w:val="24"/>
        </w:rPr>
        <w:t>第六条　场景界定共识　双方认同生命科技与大健康场景需精细化界定与分类考察、探索合作。不同场景运营模式、临床流程与自动化需求存在本质差异，双方在场景考察与方案设计中将分别界定、分别评估。</w:t>
      </w:r>
    </w:p>
    <w:p w14:paraId="4EC3C053">
      <w:pPr>
        <w:spacing w:before="280" w:after="120"/>
        <w:jc w:val="left"/>
      </w:pPr>
      <w:r>
        <w:rPr>
          <w:rFonts w:ascii="黑体" w:hAnsi="黑体" w:eastAsia="黑体"/>
          <w:b/>
          <w:color w:val="1A5CA8"/>
          <w:sz w:val="28"/>
        </w:rPr>
        <w:t>第二部分　近期合作内容</w:t>
      </w:r>
    </w:p>
    <w:p w14:paraId="463C1EEF">
      <w:pPr>
        <w:spacing w:before="280" w:after="120"/>
        <w:jc w:val="left"/>
      </w:pPr>
      <w:r>
        <w:rPr>
          <w:rFonts w:ascii="黑体" w:hAnsi="黑体" w:eastAsia="黑体"/>
          <w:b/>
          <w:color w:val="1A5CA8"/>
          <w:sz w:val="24"/>
        </w:rPr>
        <w:t>（一）前期交流与双向培训</w:t>
      </w:r>
    </w:p>
    <w:p w14:paraId="277EA777">
      <w:pPr>
        <w:spacing w:after="100" w:line="360" w:lineRule="auto"/>
        <w:ind w:firstLine="480"/>
        <w:jc w:val="both"/>
      </w:pPr>
      <w:r>
        <w:rPr>
          <w:rFonts w:ascii="宋体" w:hAnsi="宋体" w:eastAsia="宋体"/>
          <w:sz w:val="24"/>
        </w:rPr>
        <w:t>1.　合作目标：双方在正式场景验证启动前，先期开展技术交流与双向培训，使乙方团队理解生命科技与大健康场景的专业逻辑与合规要求，甲方团队理解具身智能技术的能力边界与应用方法，为后续深度合作奠定共识基础。</w:t>
      </w:r>
    </w:p>
    <w:p w14:paraId="20F17667">
      <w:pPr>
        <w:spacing w:after="100" w:line="360" w:lineRule="auto"/>
        <w:ind w:firstLine="480"/>
        <w:jc w:val="both"/>
      </w:pPr>
      <w:r>
        <w:rPr>
          <w:rFonts w:ascii="宋体" w:hAnsi="宋体" w:eastAsia="宋体"/>
          <w:sz w:val="24"/>
        </w:rPr>
        <w:t>2.　交流内容：</w:t>
      </w:r>
    </w:p>
    <w:p w14:paraId="501794EE">
      <w:pPr>
        <w:spacing w:after="80" w:line="360" w:lineRule="auto"/>
        <w:ind w:left="960" w:firstLine="0"/>
        <w:jc w:val="both"/>
      </w:pPr>
      <w:r>
        <w:rPr>
          <w:rFonts w:ascii="宋体" w:hAnsi="宋体" w:eastAsia="宋体"/>
          <w:sz w:val="22"/>
        </w:rPr>
        <w:t>· 甲方就医学检验与康养服务流程、病理诊断标准操作流程（SOP）、临床场景合规要求、医疗与康养数据监管规范等向乙方进行专业培训；</w:t>
      </w:r>
    </w:p>
    <w:p w14:paraId="03487AB0">
      <w:pPr>
        <w:spacing w:after="80" w:line="360" w:lineRule="auto"/>
        <w:ind w:left="960" w:firstLine="0"/>
        <w:jc w:val="both"/>
      </w:pPr>
      <w:r>
        <w:rPr>
          <w:rFonts w:ascii="宋体" w:hAnsi="宋体" w:eastAsia="宋体"/>
          <w:sz w:val="22"/>
        </w:rPr>
        <w:t>· 乙方就具身智能大脑模型、灵巧手操作能力、数据采集与训练体系、VLA操作模型等技术体系向甲方进行技术分享；</w:t>
      </w:r>
    </w:p>
    <w:p w14:paraId="1ED6E43A">
      <w:pPr>
        <w:spacing w:after="80" w:line="360" w:lineRule="auto"/>
        <w:ind w:left="960" w:firstLine="0"/>
        <w:jc w:val="both"/>
      </w:pPr>
      <w:r>
        <w:rPr>
          <w:rFonts w:ascii="宋体" w:hAnsi="宋体" w:eastAsia="宋体"/>
          <w:sz w:val="22"/>
        </w:rPr>
        <w:t>· 双方共同梳理生命健康与康养场景中可被具身智能替代或增强的环节清单，形成场景优先级评估矩阵。</w:t>
      </w:r>
    </w:p>
    <w:p w14:paraId="369A037A">
      <w:pPr>
        <w:spacing w:after="100" w:line="360" w:lineRule="auto"/>
        <w:ind w:firstLine="480"/>
        <w:jc w:val="both"/>
      </w:pPr>
      <w:r>
        <w:rPr>
          <w:rFonts w:ascii="宋体" w:hAnsi="宋体" w:eastAsia="宋体"/>
          <w:sz w:val="24"/>
        </w:rPr>
        <w:t>3.　交流安排：前期交流以线上线下结合方式进行，原则上于本备忘录签署后一个月内完成首轮互训，具体时间表由联合工作组协商确定。</w:t>
      </w:r>
    </w:p>
    <w:p w14:paraId="2EF95A16">
      <w:pPr>
        <w:spacing w:before="280" w:after="120"/>
        <w:jc w:val="left"/>
      </w:pPr>
      <w:r>
        <w:rPr>
          <w:rFonts w:ascii="黑体" w:hAnsi="黑体" w:eastAsia="黑体"/>
          <w:b/>
          <w:color w:val="1A5CA8"/>
          <w:sz w:val="24"/>
        </w:rPr>
        <w:t>（二）实验室灵巧手操作验证</w:t>
      </w:r>
    </w:p>
    <w:p w14:paraId="614327CC">
      <w:pPr>
        <w:spacing w:after="100" w:line="360" w:lineRule="auto"/>
        <w:ind w:firstLine="480"/>
        <w:jc w:val="both"/>
      </w:pPr>
      <w:r>
        <w:rPr>
          <w:rFonts w:ascii="宋体" w:hAnsi="宋体" w:eastAsia="宋体"/>
          <w:sz w:val="24"/>
        </w:rPr>
        <w:t>1.　合作方向：双方共同探索具身智能灵巧手技术在医学实验室场景的应用落地，利用甲方协调的实验室资源开展灵巧手操作培训与场景验证。</w:t>
      </w:r>
    </w:p>
    <w:p w14:paraId="2BE75C03">
      <w:pPr>
        <w:spacing w:after="100" w:line="360" w:lineRule="auto"/>
        <w:ind w:firstLine="480"/>
        <w:jc w:val="both"/>
      </w:pPr>
      <w:r>
        <w:rPr>
          <w:rFonts w:ascii="宋体" w:hAnsi="宋体" w:eastAsia="宋体"/>
          <w:sz w:val="24"/>
        </w:rPr>
        <w:t>2.　验证场景：前期场景验证及评测拟</w:t>
      </w:r>
      <w:r>
        <w:rPr>
          <w:rFonts w:ascii="宋体" w:hAnsi="宋体" w:eastAsia="宋体"/>
          <w:sz w:val="24"/>
          <w:highlight w:val="yellow"/>
        </w:rPr>
        <w:t>在甲方协调的指定实验室开展</w:t>
      </w:r>
      <w:r>
        <w:rPr>
          <w:rFonts w:ascii="宋体" w:hAnsi="宋体" w:eastAsia="宋体"/>
          <w:sz w:val="24"/>
        </w:rPr>
        <w:t>，乙方负责组织管理并提供算法模型、灵巧手本体及核心研发团队，甲方协调关联实体提供实验场地、检验分析设备及配套器材及场景专家团队。双方围绕不直接接触患者身体的高频高价值场景开展首批验证，候选方向包括：</w:t>
      </w:r>
    </w:p>
    <w:p w14:paraId="751AB3E4">
      <w:pPr>
        <w:spacing w:after="80" w:line="360" w:lineRule="auto"/>
        <w:ind w:left="960" w:firstLine="0"/>
        <w:jc w:val="both"/>
      </w:pPr>
      <w:r>
        <w:rPr>
          <w:rFonts w:ascii="宋体" w:hAnsi="宋体" w:eastAsia="宋体"/>
          <w:sz w:val="22"/>
        </w:rPr>
        <w:t>· 实验室操作环节：样本分注与移液处理等液体操作、样本在不同设备与工位之间的转运与交接；</w:t>
      </w:r>
    </w:p>
    <w:p w14:paraId="0ADD529D">
      <w:pPr>
        <w:spacing w:after="80" w:line="360" w:lineRule="auto"/>
        <w:ind w:left="960" w:firstLine="0"/>
        <w:jc w:val="both"/>
      </w:pPr>
      <w:r>
        <w:rPr>
          <w:rFonts w:ascii="宋体" w:hAnsi="宋体" w:eastAsia="宋体"/>
          <w:sz w:val="22"/>
        </w:rPr>
        <w:t>· 病理制片环节：组织切片经展片后于载玻片捞取的精细操作；</w:t>
      </w:r>
    </w:p>
    <w:p w14:paraId="2427860D">
      <w:pPr>
        <w:spacing w:after="80" w:line="360" w:lineRule="auto"/>
        <w:ind w:left="960" w:firstLine="0"/>
        <w:jc w:val="both"/>
      </w:pPr>
      <w:r>
        <w:rPr>
          <w:rFonts w:ascii="宋体" w:hAnsi="宋体" w:eastAsia="宋体"/>
          <w:sz w:val="22"/>
        </w:rPr>
        <w:t>· IVD试剂环节：试剂的配制、分装与上机装载等自动化操作。</w:t>
      </w:r>
    </w:p>
    <w:p w14:paraId="22CBC123">
      <w:pPr>
        <w:spacing w:after="100" w:line="360" w:lineRule="auto"/>
        <w:ind w:firstLine="480"/>
        <w:jc w:val="both"/>
      </w:pPr>
      <w:r>
        <w:rPr>
          <w:rFonts w:ascii="宋体" w:hAnsi="宋体" w:eastAsia="宋体"/>
          <w:sz w:val="24"/>
        </w:rPr>
        <w:t>3.　验证方案：上述候选场景为初步方向，具体首个POC（Proof of Concept，概念验证）场景、技术指标、评价指标与验证计划，由双方团队进一步对焦明确，原则上于本备忘录签署三周内完成对焦并形成书面验证方案。</w:t>
      </w:r>
    </w:p>
    <w:p w14:paraId="60C1613B">
      <w:pPr>
        <w:spacing w:after="100" w:line="360" w:lineRule="auto"/>
        <w:ind w:firstLine="480"/>
        <w:jc w:val="both"/>
      </w:pPr>
      <w:r>
        <w:rPr>
          <w:rFonts w:ascii="宋体" w:hAnsi="宋体" w:eastAsia="宋体"/>
          <w:sz w:val="24"/>
        </w:rPr>
        <w:t>4.　投入安排：</w:t>
      </w:r>
    </w:p>
    <w:p w14:paraId="64754CA6">
      <w:pPr>
        <w:spacing w:after="80" w:line="360" w:lineRule="auto"/>
        <w:ind w:left="960" w:firstLine="0"/>
        <w:jc w:val="both"/>
      </w:pPr>
      <w:r>
        <w:rPr>
          <w:rFonts w:ascii="宋体" w:hAnsi="宋体" w:eastAsia="宋体"/>
          <w:sz w:val="22"/>
        </w:rPr>
        <w:t>· 乙方投入：算法模型（含大脑模型及配套软件工具链）、灵巧手本体及合作硬件生态资源、核心研发团队；</w:t>
      </w:r>
    </w:p>
    <w:p w14:paraId="4BC89FDB">
      <w:pPr>
        <w:spacing w:after="80" w:line="360" w:lineRule="auto"/>
        <w:ind w:left="960" w:firstLine="0"/>
        <w:jc w:val="both"/>
      </w:pPr>
      <w:r>
        <w:rPr>
          <w:rFonts w:ascii="宋体" w:hAnsi="宋体" w:eastAsia="宋体"/>
          <w:sz w:val="22"/>
        </w:rPr>
        <w:t>· 甲方投入：通过协调关联实体，以租赁或借用方式投入实验设备与装置，并提供医学检验专业知识、标准操作流程（SOP）支持及场景专家团队。</w:t>
      </w:r>
    </w:p>
    <w:p w14:paraId="7DDF2F63">
      <w:pPr>
        <w:spacing w:after="100" w:line="360" w:lineRule="auto"/>
        <w:ind w:firstLine="480"/>
        <w:jc w:val="both"/>
      </w:pPr>
      <w:r>
        <w:rPr>
          <w:rFonts w:ascii="宋体" w:hAnsi="宋体" w:eastAsia="宋体"/>
          <w:sz w:val="24"/>
        </w:rPr>
        <w:t>5.　数据与成果：验证过程中产生的操作数据用于模型训练与迭代，其权属、合规、脱敏及使用范围由双方在正式协议中依照适用法律法规另行约定。在前期验证成果基础上，双方视进展深化合作，包括但不限于落地合作测试基地与实验室，具体机制由双方另行签署正式协议予以约定。</w:t>
      </w:r>
    </w:p>
    <w:p w14:paraId="2576255D">
      <w:pPr>
        <w:spacing w:before="280" w:after="120"/>
        <w:jc w:val="left"/>
      </w:pPr>
      <w:r>
        <w:rPr>
          <w:rFonts w:ascii="黑体" w:hAnsi="黑体" w:eastAsia="黑体"/>
          <w:b/>
          <w:color w:val="1A5CA8"/>
          <w:sz w:val="24"/>
        </w:rPr>
        <w:t>（三）康养与养老场景概念验证</w:t>
      </w:r>
    </w:p>
    <w:p w14:paraId="0763053A">
      <w:pPr>
        <w:spacing w:after="100" w:line="360" w:lineRule="auto"/>
        <w:ind w:firstLine="480"/>
        <w:jc w:val="both"/>
      </w:pPr>
      <w:r>
        <w:rPr>
          <w:rFonts w:ascii="宋体" w:hAnsi="宋体" w:eastAsia="宋体"/>
          <w:sz w:val="24"/>
        </w:rPr>
        <w:t>1.　验证时机：康养与养老场景的概念验证无需等待实验室检测验证完成，在实验室检测概念验证启动后即可跟进启动，两类验证并行推进，整体概念验证周期预计约十二个月。</w:t>
      </w:r>
    </w:p>
    <w:p w14:paraId="3CB6B461">
      <w:pPr>
        <w:spacing w:after="100" w:line="360" w:lineRule="auto"/>
        <w:ind w:firstLine="480"/>
        <w:jc w:val="both"/>
      </w:pPr>
      <w:r>
        <w:rPr>
          <w:rFonts w:ascii="宋体" w:hAnsi="宋体" w:eastAsia="宋体"/>
          <w:sz w:val="24"/>
        </w:rPr>
        <w:t>2.　验证方式：双方先期共同组织对康复医疗机构、养老机构及社区康养中心的实地考察，形成机会清单并选定首批验证场景，随即开展概念验证。候选方向包括：</w:t>
      </w:r>
    </w:p>
    <w:p w14:paraId="4B28D5D6">
      <w:pPr>
        <w:spacing w:after="80" w:line="360" w:lineRule="auto"/>
        <w:ind w:left="960" w:firstLine="0"/>
        <w:jc w:val="both"/>
      </w:pPr>
      <w:r>
        <w:rPr>
          <w:rFonts w:ascii="宋体" w:hAnsi="宋体" w:eastAsia="宋体"/>
          <w:sz w:val="22"/>
        </w:rPr>
        <w:t>· 养老照护：辅助进食、个人护理、移动辅助等日常照护中的灵巧操作验证；</w:t>
      </w:r>
    </w:p>
    <w:p w14:paraId="70437BD8">
      <w:pPr>
        <w:spacing w:after="80" w:line="360" w:lineRule="auto"/>
        <w:ind w:left="960" w:firstLine="0"/>
        <w:jc w:val="both"/>
      </w:pPr>
      <w:r>
        <w:rPr>
          <w:rFonts w:ascii="宋体" w:hAnsi="宋体" w:eastAsia="宋体"/>
          <w:sz w:val="22"/>
        </w:rPr>
        <w:t>· 康复训练：康复训练辅助、理疗操作、患者转移等环节的自动化验证；</w:t>
      </w:r>
    </w:p>
    <w:p w14:paraId="2FB52B8A">
      <w:pPr>
        <w:spacing w:after="80" w:line="360" w:lineRule="auto"/>
        <w:ind w:left="960" w:firstLine="0"/>
        <w:jc w:val="both"/>
      </w:pPr>
      <w:r>
        <w:rPr>
          <w:rFonts w:ascii="宋体" w:hAnsi="宋体" w:eastAsia="宋体"/>
          <w:sz w:val="22"/>
        </w:rPr>
        <w:t>· 社区与居家康养：面向社区养老中心和家庭用户的轻量化智能康养设备需求验证。</w:t>
      </w:r>
    </w:p>
    <w:p w14:paraId="0FA2F35F">
      <w:pPr>
        <w:spacing w:after="100" w:line="360" w:lineRule="auto"/>
        <w:ind w:firstLine="480"/>
        <w:jc w:val="both"/>
      </w:pPr>
      <w:r>
        <w:rPr>
          <w:rFonts w:ascii="宋体" w:hAnsi="宋体" w:eastAsia="宋体"/>
          <w:sz w:val="24"/>
        </w:rPr>
        <w:t>3.　成果运用：康养与养老概念验证成果将直接支撑养护机器人公司的产品规划与商业化落地。具体验证场景、技术指标与评价计划由双方团队对焦明确。</w:t>
      </w:r>
    </w:p>
    <w:p w14:paraId="198720CB">
      <w:pPr>
        <w:spacing w:before="280" w:after="120"/>
        <w:jc w:val="left"/>
      </w:pPr>
      <w:r>
        <w:rPr>
          <w:rFonts w:ascii="黑体" w:hAnsi="黑体" w:eastAsia="黑体"/>
          <w:b/>
          <w:color w:val="1A5CA8"/>
          <w:sz w:val="28"/>
        </w:rPr>
        <w:t>第三部分　远期合作方向</w:t>
      </w:r>
    </w:p>
    <w:p w14:paraId="51B63DE5">
      <w:pPr>
        <w:spacing w:before="280" w:after="120"/>
        <w:jc w:val="left"/>
      </w:pPr>
      <w:r>
        <w:rPr>
          <w:rFonts w:ascii="黑体" w:hAnsi="黑体" w:eastAsia="黑体"/>
          <w:b/>
          <w:color w:val="1A5CA8"/>
          <w:sz w:val="24"/>
        </w:rPr>
        <w:t>（一）香港联合研究院设立</w:t>
      </w:r>
    </w:p>
    <w:p w14:paraId="55FC75C7">
      <w:pPr>
        <w:spacing w:after="100" w:line="360" w:lineRule="auto"/>
        <w:ind w:firstLine="480"/>
        <w:jc w:val="both"/>
      </w:pPr>
      <w:r>
        <w:rPr>
          <w:rFonts w:ascii="宋体" w:hAnsi="宋体" w:eastAsia="宋体"/>
          <w:sz w:val="24"/>
        </w:rPr>
        <w:t>1.　设立安排：在实验室检测及康养养老两类概念验证（POC）完成后，双方共同在香港以有限公司（Company Limited by Shares）形式设立「生命健康+具身智能联合研究院」（以下简称「研究院」，最终名称以注册为准），作为双方技术合作、人才培养、知识产权运营与全球化商业拓展的顶层平台。</w:t>
      </w:r>
    </w:p>
    <w:p w14:paraId="5CAC5F4F">
      <w:pPr>
        <w:spacing w:after="100" w:line="360" w:lineRule="auto"/>
        <w:ind w:firstLine="480"/>
        <w:jc w:val="both"/>
      </w:pPr>
      <w:r>
        <w:rPr>
          <w:rFonts w:ascii="宋体" w:hAnsi="宋体" w:eastAsia="宋体"/>
          <w:sz w:val="24"/>
        </w:rPr>
        <w:t>2.　设立条件：当联合工作组确认实验室检测及康养养老两类概念验证通过并形成书面评估报告、双方书面确认验证成果达到预期目标后，即启动研究院筹备工作，目标于确认后六个月内完成注册设立。</w:t>
      </w:r>
    </w:p>
    <w:p w14:paraId="237D3A69">
      <w:pPr>
        <w:spacing w:after="100" w:line="360" w:lineRule="auto"/>
        <w:ind w:firstLine="480"/>
        <w:jc w:val="both"/>
      </w:pPr>
      <w:r>
        <w:rPr>
          <w:rFonts w:ascii="宋体" w:hAnsi="宋体" w:eastAsia="宋体"/>
          <w:sz w:val="24"/>
        </w:rPr>
        <w:t>3.　研究院定位与功能：</w:t>
      </w:r>
    </w:p>
    <w:p w14:paraId="67716BBD">
      <w:pPr>
        <w:spacing w:after="80" w:line="360" w:lineRule="auto"/>
        <w:ind w:left="960" w:firstLine="0"/>
        <w:jc w:val="both"/>
      </w:pPr>
      <w:r>
        <w:rPr>
          <w:rFonts w:ascii="宋体" w:hAnsi="宋体" w:eastAsia="宋体"/>
          <w:sz w:val="22"/>
        </w:rPr>
        <w:t>· 技术研发平台：开展具身智能技术在生命科技与大健康领域的应用研究，持续迭代大脑模型、灵巧手操作能力及场景专用算法；</w:t>
      </w:r>
    </w:p>
    <w:p w14:paraId="2C867BEC">
      <w:pPr>
        <w:spacing w:after="80" w:line="360" w:lineRule="auto"/>
        <w:ind w:left="960" w:firstLine="0"/>
        <w:jc w:val="both"/>
      </w:pPr>
      <w:r>
        <w:rPr>
          <w:rFonts w:ascii="宋体" w:hAnsi="宋体" w:eastAsia="宋体"/>
          <w:sz w:val="22"/>
        </w:rPr>
        <w:t>· 数据体系建设：共建涵盖穿戴式/遥操作采集、真机数据及仿真合成数据的多元数据体系，支撑模型训练与场景适配；</w:t>
      </w:r>
    </w:p>
    <w:p w14:paraId="5FF68A82">
      <w:pPr>
        <w:spacing w:after="80" w:line="360" w:lineRule="auto"/>
        <w:ind w:left="960" w:firstLine="0"/>
        <w:jc w:val="both"/>
      </w:pPr>
      <w:r>
        <w:rPr>
          <w:rFonts w:ascii="宋体" w:hAnsi="宋体" w:eastAsia="宋体"/>
          <w:sz w:val="22"/>
        </w:rPr>
        <w:t>· 人才培养基地：建立双方技术团队与医疗及大健康专家的长期交流机制，培养兼具AI与生命科技背景的复合型人才；</w:t>
      </w:r>
    </w:p>
    <w:p w14:paraId="2B16F236">
      <w:pPr>
        <w:spacing w:after="80" w:line="360" w:lineRule="auto"/>
        <w:ind w:left="960" w:firstLine="0"/>
        <w:jc w:val="both"/>
      </w:pPr>
      <w:r>
        <w:rPr>
          <w:rFonts w:ascii="宋体" w:hAnsi="宋体" w:eastAsia="宋体"/>
          <w:sz w:val="22"/>
        </w:rPr>
        <w:t>· 知识产权与全球化运营：统一管理合作产生的专利、模型权重、数据集等知识产权，以香港为窗口对接国际市场，支撑技术输出与海外合作。</w:t>
      </w:r>
    </w:p>
    <w:p w14:paraId="0CACA0EF">
      <w:pPr>
        <w:spacing w:after="100" w:line="360" w:lineRule="auto"/>
        <w:ind w:firstLine="480"/>
        <w:jc w:val="both"/>
      </w:pPr>
      <w:r>
        <w:rPr>
          <w:rFonts w:ascii="宋体" w:hAnsi="宋体" w:eastAsia="宋体"/>
          <w:sz w:val="24"/>
        </w:rPr>
        <w:t>4.　治理架构：研究院由双方共同持股，股权比例、治理结构、出资安排及运营机制由双方在正式协议中约定。研究院设立理事会作为最高决策机构，双方各委派代表参与。</w:t>
      </w:r>
    </w:p>
    <w:p w14:paraId="3FFC766E">
      <w:pPr>
        <w:spacing w:before="280" w:after="120"/>
        <w:jc w:val="left"/>
        <w:rPr>
          <w:highlight w:val="yellow"/>
        </w:rPr>
      </w:pPr>
      <w:r>
        <w:rPr>
          <w:rFonts w:ascii="黑体" w:hAnsi="黑体" w:eastAsia="黑体"/>
          <w:b/>
          <w:color w:val="1A5CA8"/>
          <w:sz w:val="24"/>
        </w:rPr>
        <w:t>（二）</w:t>
      </w:r>
      <w:r>
        <w:rPr>
          <w:rFonts w:ascii="黑体" w:hAnsi="黑体" w:eastAsia="黑体"/>
          <w:b/>
          <w:color w:val="1A5CA8"/>
          <w:sz w:val="24"/>
          <w:highlight w:val="yellow"/>
        </w:rPr>
        <w:t>养护机器人公司设立</w:t>
      </w:r>
    </w:p>
    <w:p w14:paraId="628BA30A">
      <w:pPr>
        <w:spacing w:after="100" w:line="360" w:lineRule="auto"/>
        <w:ind w:firstLine="480"/>
        <w:jc w:val="both"/>
      </w:pPr>
      <w:r>
        <w:rPr>
          <w:rFonts w:ascii="宋体" w:hAnsi="宋体" w:eastAsia="宋体"/>
          <w:sz w:val="24"/>
        </w:rPr>
        <w:t>1.　合作目标：依托康养与养老概念验证成果及研究院体系支撑，双方共同设立一家专注于养护机器人的公司（以下简称「养护机器人公司」），将验证成果转化为面向康养、养老场景的商业化产品。</w:t>
      </w:r>
    </w:p>
    <w:p w14:paraId="45921C85">
      <w:pPr>
        <w:spacing w:after="100" w:line="360" w:lineRule="auto"/>
        <w:ind w:firstLine="480"/>
        <w:jc w:val="both"/>
      </w:pPr>
      <w:r>
        <w:rPr>
          <w:rFonts w:ascii="宋体" w:hAnsi="宋体" w:eastAsia="宋体"/>
          <w:sz w:val="24"/>
        </w:rPr>
        <w:t>2.　产品方向：</w:t>
      </w:r>
    </w:p>
    <w:p w14:paraId="43795778">
      <w:pPr>
        <w:spacing w:after="80" w:line="360" w:lineRule="auto"/>
        <w:ind w:left="960" w:firstLine="0"/>
        <w:jc w:val="both"/>
      </w:pPr>
      <w:r>
        <w:rPr>
          <w:rFonts w:ascii="宋体" w:hAnsi="宋体" w:eastAsia="宋体"/>
          <w:sz w:val="22"/>
        </w:rPr>
        <w:t>· 养老照护机器人：辅助进食、个人护理、移动辅助等日常照护中的灵巧操作；</w:t>
      </w:r>
    </w:p>
    <w:p w14:paraId="46E54E8D">
      <w:pPr>
        <w:spacing w:after="80" w:line="360" w:lineRule="auto"/>
        <w:ind w:left="960" w:firstLine="0"/>
        <w:jc w:val="both"/>
      </w:pPr>
      <w:r>
        <w:rPr>
          <w:rFonts w:ascii="宋体" w:hAnsi="宋体" w:eastAsia="宋体"/>
          <w:sz w:val="22"/>
        </w:rPr>
        <w:t>· 康复辅助机器人：康复训练辅助、理疗操作、患者转移等环节的自动化设备；</w:t>
      </w:r>
    </w:p>
    <w:p w14:paraId="6E18B994">
      <w:pPr>
        <w:spacing w:after="80" w:line="360" w:lineRule="auto"/>
        <w:ind w:left="960" w:firstLine="0"/>
        <w:jc w:val="both"/>
      </w:pPr>
      <w:r>
        <w:rPr>
          <w:rFonts w:ascii="宋体" w:hAnsi="宋体" w:eastAsia="宋体"/>
          <w:sz w:val="22"/>
        </w:rPr>
        <w:t>· 社区与居家康养设备：面向社区养老中心和家庭用户的轻量化智能康养设备。</w:t>
      </w:r>
    </w:p>
    <w:p w14:paraId="39CCAC29">
      <w:pPr>
        <w:spacing w:after="100" w:line="360" w:lineRule="auto"/>
        <w:ind w:firstLine="480"/>
        <w:jc w:val="both"/>
      </w:pPr>
      <w:r>
        <w:rPr>
          <w:rFonts w:ascii="宋体" w:hAnsi="宋体" w:eastAsia="宋体"/>
          <w:sz w:val="24"/>
        </w:rPr>
        <w:t>3.　设立安排：养护机器人公司的设立时间、股权结构、出资比例、运营模式及产品管线规划，由双方在概念验证成果基础上另行协商并签署正式协议。</w:t>
      </w:r>
    </w:p>
    <w:p w14:paraId="65287D65">
      <w:pPr>
        <w:spacing w:before="280" w:after="120"/>
        <w:jc w:val="left"/>
      </w:pPr>
      <w:r>
        <w:rPr>
          <w:rFonts w:ascii="黑体" w:hAnsi="黑体" w:eastAsia="黑体"/>
          <w:b/>
          <w:color w:val="1A5CA8"/>
          <w:sz w:val="24"/>
        </w:rPr>
        <w:t>（三）产业资源渗透与全球化输出</w:t>
      </w:r>
    </w:p>
    <w:p w14:paraId="4AE88F49">
      <w:pPr>
        <w:spacing w:after="100" w:line="360" w:lineRule="auto"/>
        <w:ind w:firstLine="480"/>
        <w:jc w:val="both"/>
      </w:pPr>
      <w:r>
        <w:rPr>
          <w:rFonts w:ascii="宋体" w:hAnsi="宋体" w:eastAsia="宋体"/>
          <w:sz w:val="24"/>
        </w:rPr>
        <w:t>1.　合作目标：利用甲方协调覆盖的产业网络，推动验证成熟的技术能力在医疗与康养全产业链规模化落地，并配合甲方出海战略向全球市场输出。</w:t>
      </w:r>
    </w:p>
    <w:p w14:paraId="4D907FC5">
      <w:pPr>
        <w:spacing w:after="100" w:line="360" w:lineRule="auto"/>
        <w:ind w:firstLine="480"/>
        <w:jc w:val="both"/>
      </w:pPr>
      <w:r>
        <w:rPr>
          <w:rFonts w:ascii="宋体" w:hAnsi="宋体" w:eastAsia="宋体"/>
          <w:sz w:val="24"/>
        </w:rPr>
        <w:t>2.　推进路径：</w:t>
      </w:r>
    </w:p>
    <w:p w14:paraId="354AAF83">
      <w:pPr>
        <w:spacing w:after="80" w:line="360" w:lineRule="auto"/>
        <w:ind w:left="960" w:firstLine="0"/>
        <w:jc w:val="both"/>
      </w:pPr>
      <w:r>
        <w:rPr>
          <w:rFonts w:ascii="宋体" w:hAnsi="宋体" w:eastAsia="宋体"/>
          <w:sz w:val="22"/>
        </w:rPr>
        <w:t>· 医疗机构渠道：将验证成熟的灵巧手操作方案推广至医院检验科、病理科、独立医学实验室等场景，并逐步扩展至HPV筛查等样本采集、超声诊断辅助等更多医疗场景；</w:t>
      </w:r>
    </w:p>
    <w:p w14:paraId="2E34AD4D">
      <w:pPr>
        <w:spacing w:after="80" w:line="360" w:lineRule="auto"/>
        <w:ind w:left="960" w:firstLine="0"/>
        <w:jc w:val="both"/>
      </w:pPr>
      <w:r>
        <w:rPr>
          <w:rFonts w:ascii="宋体" w:hAnsi="宋体" w:eastAsia="宋体"/>
          <w:sz w:val="22"/>
        </w:rPr>
        <w:t>· 康养机构渠道：将灵巧手及具身智能能力推广至养老院、康复中心、社区康养服务站等康养机构；</w:t>
      </w:r>
    </w:p>
    <w:p w14:paraId="6FD7889B">
      <w:pPr>
        <w:spacing w:after="80" w:line="360" w:lineRule="auto"/>
        <w:ind w:left="960" w:firstLine="0"/>
        <w:jc w:val="both"/>
      </w:pPr>
      <w:r>
        <w:rPr>
          <w:rFonts w:ascii="宋体" w:hAnsi="宋体" w:eastAsia="宋体"/>
          <w:sz w:val="22"/>
        </w:rPr>
        <w:t>· 上游IVD供应商：与甲方协调的上游IVD企业开展技术合作，将具身智能能力嵌入试剂调配、设备装载、样本前处理等环节；</w:t>
      </w:r>
    </w:p>
    <w:p w14:paraId="7033D3D6">
      <w:pPr>
        <w:spacing w:after="80" w:line="360" w:lineRule="auto"/>
        <w:ind w:left="960" w:firstLine="0"/>
        <w:jc w:val="both"/>
      </w:pPr>
      <w:r>
        <w:rPr>
          <w:rFonts w:ascii="宋体" w:hAnsi="宋体" w:eastAsia="宋体"/>
          <w:sz w:val="22"/>
        </w:rPr>
        <w:t>· 大学科研院所：联合甲方协调的大学科研院所资源，开展联合课题研究、人才培养与成果转化，形成「产学研用」闭环；</w:t>
      </w:r>
    </w:p>
    <w:p w14:paraId="43490975">
      <w:pPr>
        <w:spacing w:after="80" w:line="360" w:lineRule="auto"/>
        <w:ind w:left="960" w:firstLine="0"/>
        <w:jc w:val="both"/>
      </w:pPr>
      <w:r>
        <w:rPr>
          <w:rFonts w:ascii="宋体" w:hAnsi="宋体" w:eastAsia="宋体"/>
          <w:sz w:val="22"/>
        </w:rPr>
        <w:t>· 海外市场输出：面向海外医疗与康养机构输出智能化运营方案，由香港研究院作为全球化技术枢纽，统一负责技术输出、本地化适配与运维支持。</w:t>
      </w:r>
    </w:p>
    <w:p w14:paraId="08C2554B">
      <w:pPr>
        <w:spacing w:after="100" w:line="360" w:lineRule="auto"/>
        <w:ind w:firstLine="480"/>
        <w:jc w:val="both"/>
      </w:pPr>
      <w:r>
        <w:rPr>
          <w:rFonts w:ascii="宋体" w:hAnsi="宋体" w:eastAsia="宋体"/>
          <w:sz w:val="24"/>
        </w:rPr>
        <w:t>3.　商业化模式：具体合作形式包括但不限于设备销售、技术授权、联合开发、服务运营等，具体商业条款由双方在正式协议中约定。</w:t>
      </w:r>
    </w:p>
    <w:p w14:paraId="1FAA2796">
      <w:pPr>
        <w:spacing w:before="280" w:after="120"/>
        <w:jc w:val="left"/>
      </w:pPr>
      <w:r>
        <w:rPr>
          <w:rFonts w:ascii="黑体" w:hAnsi="黑体" w:eastAsia="黑体"/>
          <w:b/>
          <w:color w:val="1A5CA8"/>
          <w:sz w:val="28"/>
        </w:rPr>
        <w:t>第四部分　知识产权</w:t>
      </w:r>
    </w:p>
    <w:p w14:paraId="757702B5">
      <w:pPr>
        <w:spacing w:after="100" w:line="360" w:lineRule="auto"/>
        <w:ind w:firstLine="480"/>
        <w:jc w:val="both"/>
      </w:pPr>
      <w:r>
        <w:rPr>
          <w:rFonts w:ascii="宋体" w:hAnsi="宋体" w:eastAsia="宋体"/>
          <w:sz w:val="24"/>
        </w:rPr>
        <w:t>1.　双方在合作前各自拥有的知识产权（包括但不限于专利、软件著作权、模型权重、数据集、技术秘密）归各自所有，不因本备忘录的签署而发生转移。</w:t>
      </w:r>
    </w:p>
    <w:p w14:paraId="325F5BCE">
      <w:pPr>
        <w:spacing w:after="100" w:line="360" w:lineRule="auto"/>
        <w:ind w:firstLine="480"/>
        <w:jc w:val="both"/>
      </w:pPr>
      <w:r>
        <w:rPr>
          <w:rFonts w:ascii="宋体" w:hAnsi="宋体" w:eastAsia="宋体"/>
          <w:sz w:val="24"/>
        </w:rPr>
        <w:t>2.　未经对方书面同意，任何一方不得以对方名义或使用对方名称、商标、品牌进行对外宣传；涉及双方联合宣传的新闻口径，由双方事先对齐确认。</w:t>
      </w:r>
    </w:p>
    <w:p w14:paraId="5AD726C7">
      <w:pPr>
        <w:spacing w:before="280" w:after="120"/>
        <w:jc w:val="left"/>
      </w:pPr>
      <w:r>
        <w:rPr>
          <w:rFonts w:ascii="黑体" w:hAnsi="黑体" w:eastAsia="黑体"/>
          <w:b/>
          <w:color w:val="1A2A5E"/>
          <w:sz w:val="24"/>
        </w:rPr>
        <w:t>3. 概念验证阶段知识产权处理原则</w:t>
      </w:r>
    </w:p>
    <w:p w14:paraId="1E7870A7">
      <w:pPr>
        <w:spacing w:after="100" w:line="360" w:lineRule="auto"/>
        <w:ind w:firstLine="480"/>
        <w:jc w:val="both"/>
      </w:pPr>
      <w:r>
        <w:rPr>
          <w:rFonts w:ascii="宋体" w:hAnsi="宋体" w:eastAsia="宋体"/>
          <w:sz w:val="24"/>
        </w:rPr>
        <w:t>3.1　鉴于概念验证阶段（包括实验室检测场景及康养养老场景的验证）将在甲方协调的第三方场景方（如检测机构、养老机构、大学科研院所等）场地内开展，将涉及三方甚至多方共同参与，双方就该阶段产生的知识产权按以下分类原则处理：</w:t>
      </w:r>
    </w:p>
    <w:p w14:paraId="58EE57C5">
      <w:pPr>
        <w:spacing w:before="280" w:after="120"/>
        <w:jc w:val="left"/>
      </w:pPr>
      <w:r>
        <w:rPr>
          <w:rFonts w:ascii="黑体" w:hAnsi="黑体" w:eastAsia="黑体"/>
          <w:b/>
          <w:color w:val="1A5CA8"/>
          <w:sz w:val="22"/>
        </w:rPr>
        <w:t>（1）底层技术</w:t>
      </w:r>
    </w:p>
    <w:p w14:paraId="4705C739">
      <w:pPr>
        <w:spacing w:after="100" w:line="360" w:lineRule="auto"/>
        <w:ind w:firstLine="480"/>
        <w:jc w:val="both"/>
      </w:pPr>
      <w:r>
        <w:rPr>
          <w:rFonts w:ascii="宋体" w:hAnsi="宋体" w:eastAsia="宋体"/>
          <w:sz w:val="24"/>
        </w:rPr>
        <w:t>3.1.1　乙方在概念验证过程中对其原有大脑模型、灵巧手操作算法、VLA模型等底层技术进行的改进、迭代和优化，知识产权归乙方所有。甲方获得上述改进版本在生命科技与大健康领域的</w:t>
      </w:r>
      <w:r>
        <w:rPr>
          <w:rFonts w:ascii="宋体" w:hAnsi="宋体" w:eastAsia="宋体"/>
          <w:sz w:val="24"/>
          <w:highlight w:val="yellow"/>
        </w:rPr>
        <w:t>独家使用权</w:t>
      </w:r>
      <w:r>
        <w:rPr>
          <w:rFonts w:ascii="宋体" w:hAnsi="宋体" w:eastAsia="宋体"/>
          <w:sz w:val="24"/>
        </w:rPr>
        <w:t>，具体授权范围与期限由双方在正式协议中约定。</w:t>
      </w:r>
    </w:p>
    <w:p w14:paraId="0D3C3AB4">
      <w:pPr>
        <w:spacing w:before="280" w:after="120"/>
        <w:jc w:val="left"/>
      </w:pPr>
      <w:r>
        <w:rPr>
          <w:rFonts w:ascii="黑体" w:hAnsi="黑体" w:eastAsia="黑体"/>
          <w:b/>
          <w:color w:val="1A5CA8"/>
          <w:sz w:val="22"/>
        </w:rPr>
        <w:t>（2）场景应用方案</w:t>
      </w:r>
    </w:p>
    <w:p w14:paraId="41B1B3C4">
      <w:pPr>
        <w:spacing w:after="100" w:line="360" w:lineRule="auto"/>
        <w:ind w:firstLine="480"/>
        <w:jc w:val="both"/>
      </w:pPr>
      <w:r>
        <w:rPr>
          <w:rFonts w:ascii="宋体" w:hAnsi="宋体" w:eastAsia="宋体"/>
          <w:sz w:val="24"/>
        </w:rPr>
        <w:t>3.1.2　针对特定场景（如实验室分液操作、养老照护操作等）开发的应用方案、工艺流程、软硬件</w:t>
      </w:r>
      <w:bookmarkStart w:id="0" w:name="_GoBack"/>
      <w:bookmarkEnd w:id="0"/>
      <w:r>
        <w:rPr>
          <w:rFonts w:ascii="宋体" w:hAnsi="宋体" w:eastAsia="宋体"/>
          <w:sz w:val="24"/>
          <w:highlight w:val="yellow"/>
        </w:rPr>
        <w:t>配置方案及衍生技术，由甲乙双方共同共有。</w:t>
      </w:r>
      <w:r>
        <w:rPr>
          <w:rFonts w:ascii="宋体" w:hAnsi="宋体" w:eastAsia="宋体"/>
          <w:sz w:val="24"/>
        </w:rPr>
        <w:t>场景方（提供场地、设备、人员的第三方机构）通过甲方与其签署的场景合作协议获得该场景应用方案的免费使用权或未来产品优先采购权，作为其提供场景资源的对价。</w:t>
      </w:r>
    </w:p>
    <w:p w14:paraId="008DECC7">
      <w:pPr>
        <w:spacing w:before="280" w:after="120"/>
        <w:jc w:val="left"/>
      </w:pPr>
      <w:r>
        <w:rPr>
          <w:rFonts w:ascii="黑体" w:hAnsi="黑体" w:eastAsia="黑体"/>
          <w:b/>
          <w:color w:val="1A5CA8"/>
          <w:sz w:val="22"/>
        </w:rPr>
        <w:t>（3）数据</w:t>
      </w:r>
    </w:p>
    <w:p w14:paraId="0126CA48">
      <w:pPr>
        <w:spacing w:after="100" w:line="360" w:lineRule="auto"/>
        <w:ind w:firstLine="480"/>
        <w:jc w:val="both"/>
      </w:pPr>
      <w:r>
        <w:rPr>
          <w:rFonts w:ascii="宋体" w:hAnsi="宋体" w:eastAsia="宋体"/>
          <w:sz w:val="24"/>
        </w:rPr>
        <w:t>3.1.3　概念验证过程中产生的操作数据、场景数据及验</w:t>
      </w:r>
      <w:r>
        <w:rPr>
          <w:rFonts w:ascii="宋体" w:hAnsi="宋体" w:eastAsia="宋体"/>
          <w:sz w:val="24"/>
          <w:highlight w:val="none"/>
        </w:rPr>
        <w:t>证数据，其所有权归数据来源方（场景方）所有。甲乙双方获得上述数据用于模型训练与场景适配的使用许可，但不得将原始数据向第三方转让或披露。涉及患</w:t>
      </w:r>
      <w:r>
        <w:rPr>
          <w:rFonts w:ascii="宋体" w:hAnsi="宋体" w:eastAsia="宋体"/>
          <w:sz w:val="24"/>
        </w:rPr>
        <w:t>者信息和个人隐私的数据，须依法脱敏处理后方可使用。</w:t>
      </w:r>
    </w:p>
    <w:p w14:paraId="79198CDB">
      <w:pPr>
        <w:spacing w:before="280" w:after="120"/>
        <w:jc w:val="left"/>
      </w:pPr>
      <w:r>
        <w:rPr>
          <w:rFonts w:ascii="黑体" w:hAnsi="黑体" w:eastAsia="黑体"/>
          <w:b/>
          <w:color w:val="1A5CA8"/>
          <w:sz w:val="22"/>
        </w:rPr>
        <w:t>（4）场景合作协议安排</w:t>
      </w:r>
    </w:p>
    <w:p w14:paraId="11E24023">
      <w:pPr>
        <w:spacing w:after="100" w:line="360" w:lineRule="auto"/>
        <w:ind w:firstLine="480"/>
        <w:jc w:val="both"/>
      </w:pPr>
      <w:r>
        <w:rPr>
          <w:rFonts w:ascii="宋体" w:hAnsi="宋体" w:eastAsia="宋体"/>
          <w:sz w:val="24"/>
        </w:rPr>
        <w:t>3.1.4　甲乙双方共同与各场景方（检测机构、养老机构、大学科研院所等）签署三方《场景合作与知识产权协议》，明确各方的投入内容、知识产权处理、数据使用范围及对价安排。甲方负责场景协调与商务对接，乙方负责技术方案与验证实施，场景方提供场地、设备及专业人员。三方协议确保各方的贡献和权益对等、透明。</w:t>
      </w:r>
    </w:p>
    <w:p w14:paraId="011AD929">
      <w:pPr>
        <w:spacing w:before="280" w:after="120"/>
        <w:jc w:val="left"/>
      </w:pPr>
      <w:r>
        <w:rPr>
          <w:rFonts w:ascii="黑体" w:hAnsi="黑体" w:eastAsia="黑体"/>
          <w:b/>
          <w:color w:val="1A5CA8"/>
          <w:sz w:val="22"/>
        </w:rPr>
        <w:t>（5）知识产权注入研究院</w:t>
      </w:r>
    </w:p>
    <w:p w14:paraId="247A0649">
      <w:pPr>
        <w:spacing w:after="100" w:line="360" w:lineRule="auto"/>
        <w:ind w:firstLine="480"/>
        <w:jc w:val="both"/>
        <w:rPr>
          <w:highlight w:val="none"/>
        </w:rPr>
      </w:pPr>
      <w:r>
        <w:rPr>
          <w:rFonts w:ascii="宋体" w:hAnsi="宋体" w:eastAsia="宋体"/>
          <w:sz w:val="24"/>
        </w:rPr>
        <w:t>3.1.5　香港研究院设立后，甲乙双方将在概念验证阶段共同持有的知识产权（场景应用方案类）共同注入研究院，由研究院统一运营管理和商业化授权。</w:t>
      </w:r>
      <w:r>
        <w:rPr>
          <w:rFonts w:ascii="宋体" w:hAnsi="宋体" w:eastAsia="宋体"/>
          <w:sz w:val="24"/>
          <w:highlight w:val="none"/>
        </w:rPr>
        <w:t>乙方持有的底层技术改进成果，可依据双方正式协议约定的条件向研究院授权使用。</w:t>
      </w:r>
    </w:p>
    <w:p w14:paraId="4059DDB9">
      <w:pPr>
        <w:spacing w:after="100" w:line="360" w:lineRule="auto"/>
        <w:ind w:firstLine="480"/>
        <w:jc w:val="both"/>
      </w:pPr>
      <w:r>
        <w:rPr>
          <w:rFonts w:ascii="宋体" w:hAnsi="宋体" w:eastAsia="宋体"/>
          <w:sz w:val="24"/>
        </w:rPr>
        <w:t>4.　香港研究院设立后，研究院运营期间产生的知识产权归属与管理，由研究院章程及双方正式协议予以约定。</w:t>
      </w:r>
    </w:p>
    <w:p w14:paraId="5D38EFAE">
      <w:pPr>
        <w:spacing w:before="280" w:after="120"/>
        <w:jc w:val="left"/>
      </w:pPr>
      <w:r>
        <w:rPr>
          <w:rFonts w:ascii="黑体" w:hAnsi="黑体" w:eastAsia="黑体"/>
          <w:b/>
          <w:color w:val="1A5CA8"/>
          <w:sz w:val="28"/>
        </w:rPr>
        <w:t>第五部分　合作机制</w:t>
      </w:r>
    </w:p>
    <w:p w14:paraId="3A480167">
      <w:pPr>
        <w:spacing w:after="100" w:line="360" w:lineRule="auto"/>
        <w:ind w:firstLine="480"/>
        <w:jc w:val="both"/>
      </w:pPr>
      <w:r>
        <w:rPr>
          <w:rFonts w:ascii="宋体" w:hAnsi="宋体" w:eastAsia="宋体"/>
          <w:sz w:val="24"/>
        </w:rPr>
        <w:t>1.　联络人机制：双方各指定一名联络人负责日常沟通与事务对接。甲方联络人：____________；乙方联络人：____________。</w:t>
      </w:r>
    </w:p>
    <w:p w14:paraId="77F639B5">
      <w:pPr>
        <w:spacing w:after="100" w:line="360" w:lineRule="auto"/>
        <w:ind w:firstLine="480"/>
        <w:jc w:val="both"/>
      </w:pPr>
      <w:r>
        <w:rPr>
          <w:rFonts w:ascii="宋体" w:hAnsi="宋体" w:eastAsia="宋体"/>
          <w:sz w:val="24"/>
        </w:rPr>
        <w:t>2.　联合工作组：双方组建联合工作组，不定期召开工作会议，对焦合作进展、协调资源投入、推进场景验证。联合工作组下设技术对接组、场景评估组与商务推进组，分别负责技术方案对接、场景可行性评估及商业化路径规划。</w:t>
      </w:r>
    </w:p>
    <w:p w14:paraId="33B42172">
      <w:pPr>
        <w:spacing w:after="100" w:line="360" w:lineRule="auto"/>
        <w:ind w:firstLine="480"/>
        <w:jc w:val="both"/>
      </w:pPr>
      <w:r>
        <w:rPr>
          <w:rFonts w:ascii="宋体" w:hAnsi="宋体" w:eastAsia="宋体"/>
          <w:sz w:val="24"/>
        </w:rPr>
        <w:t>3.　定期回顾：双方原则上每月对合作进展进行一次回顾，评估阶段成果并商定下一阶段计划。每季度举行一次战略合作高层会议，由双方高层共同审视合作全局进展并决策重大事项。</w:t>
      </w:r>
    </w:p>
    <w:p w14:paraId="1008A617">
      <w:pPr>
        <w:spacing w:after="100" w:line="360" w:lineRule="auto"/>
        <w:ind w:firstLine="480"/>
        <w:jc w:val="both"/>
      </w:pPr>
      <w:r>
        <w:rPr>
          <w:rFonts w:ascii="宋体" w:hAnsi="宋体" w:eastAsia="宋体"/>
          <w:sz w:val="24"/>
        </w:rPr>
        <w:t>4.　分阶段决策机制：本合作按「前期交流互训→概念验证（实验室检测先行、康养养老跟进，约十二个月）→设立香港研究院→商业化落地与全球化」四个阶段推进，每个阶段结束时由联合工作组提交阶段性评估报告，经双方确认后方可启动下一阶段。</w:t>
      </w:r>
    </w:p>
    <w:p w14:paraId="6C3CC8F8">
      <w:pPr>
        <w:spacing w:before="280" w:after="120"/>
        <w:jc w:val="left"/>
      </w:pPr>
      <w:r>
        <w:rPr>
          <w:rFonts w:ascii="黑体" w:hAnsi="黑体" w:eastAsia="黑体"/>
          <w:b/>
          <w:color w:val="1A5CA8"/>
          <w:sz w:val="28"/>
        </w:rPr>
        <w:t>第六部分　保密条款</w:t>
      </w:r>
    </w:p>
    <w:p w14:paraId="68BF16EB">
      <w:pPr>
        <w:spacing w:after="100" w:line="360" w:lineRule="auto"/>
        <w:ind w:firstLine="480"/>
        <w:jc w:val="both"/>
      </w:pPr>
      <w:r>
        <w:rPr>
          <w:rFonts w:ascii="宋体" w:hAnsi="宋体" w:eastAsia="宋体"/>
          <w:sz w:val="24"/>
        </w:rPr>
        <w:t>1.　双方对在合作洽谈及履行本备忘录过程中知悉的对方商业秘密、技术秘密、经营信息、患者相关信息及未公开资料（以下称「保密信息」）负有保密义务，未经信息披露方书面同意，不得向任何第三方披露或用于本备忘录以外的目的。</w:t>
      </w:r>
    </w:p>
    <w:p w14:paraId="0EDA176D">
      <w:pPr>
        <w:spacing w:after="100" w:line="360" w:lineRule="auto"/>
        <w:ind w:firstLine="480"/>
        <w:jc w:val="both"/>
      </w:pPr>
      <w:r>
        <w:rPr>
          <w:rFonts w:ascii="宋体" w:hAnsi="宋体" w:eastAsia="宋体"/>
          <w:sz w:val="24"/>
        </w:rPr>
        <w:t>2.　涉及患者信息、医疗与康养数据的处理，双方均应遵守适用法律法规及医疗健康数据监管要求。</w:t>
      </w:r>
    </w:p>
    <w:p w14:paraId="6D8698AE">
      <w:pPr>
        <w:spacing w:after="100" w:line="360" w:lineRule="auto"/>
        <w:ind w:firstLine="480"/>
        <w:jc w:val="both"/>
      </w:pPr>
      <w:r>
        <w:rPr>
          <w:rFonts w:ascii="宋体" w:hAnsi="宋体" w:eastAsia="宋体"/>
          <w:sz w:val="24"/>
        </w:rPr>
        <w:t>3.　本条保密义务不因本备忘录的终止或失效而失效，保密期限自知悉之日起______年。</w:t>
      </w:r>
    </w:p>
    <w:p w14:paraId="19E8E4B1">
      <w:pPr>
        <w:spacing w:before="280" w:after="120"/>
        <w:jc w:val="left"/>
      </w:pPr>
      <w:r>
        <w:rPr>
          <w:rFonts w:ascii="黑体" w:hAnsi="黑体" w:eastAsia="黑体"/>
          <w:b/>
          <w:color w:val="1A5CA8"/>
          <w:sz w:val="28"/>
        </w:rPr>
        <w:t>第七部分　非约束性声明</w:t>
      </w:r>
    </w:p>
    <w:p w14:paraId="50FA2538">
      <w:pPr>
        <w:spacing w:after="100" w:line="360" w:lineRule="auto"/>
        <w:ind w:firstLine="480"/>
        <w:jc w:val="both"/>
      </w:pPr>
      <w:r>
        <w:rPr>
          <w:rFonts w:ascii="宋体" w:hAnsi="宋体" w:eastAsia="宋体"/>
          <w:sz w:val="24"/>
        </w:rPr>
        <w:t>1.　本备忘录系双方合作意向的框架性文件，除第六部分（保密条款）、第四部分（知识产权）及本条外，不构成对任何一方具有法律约束力的义务。</w:t>
      </w:r>
    </w:p>
    <w:p w14:paraId="53122A07">
      <w:pPr>
        <w:spacing w:after="100" w:line="360" w:lineRule="auto"/>
        <w:ind w:firstLine="480"/>
        <w:jc w:val="both"/>
      </w:pPr>
      <w:r>
        <w:rPr>
          <w:rFonts w:ascii="宋体" w:hAnsi="宋体" w:eastAsia="宋体"/>
          <w:sz w:val="24"/>
        </w:rPr>
        <w:t>2.　双方具体合作事项的权利义务、投入安排、商业条款及责任承担，以双方另行签署的正式协议为准。</w:t>
      </w:r>
    </w:p>
    <w:p w14:paraId="6979E868">
      <w:pPr>
        <w:spacing w:after="100" w:line="360" w:lineRule="auto"/>
        <w:ind w:firstLine="480"/>
        <w:jc w:val="both"/>
      </w:pPr>
      <w:r>
        <w:rPr>
          <w:rFonts w:ascii="宋体" w:hAnsi="宋体" w:eastAsia="宋体"/>
          <w:sz w:val="24"/>
        </w:rPr>
        <w:t>3.　任何一方在正式协议签署前，均有权基于自身独立判断调整或终止合作洽谈，且无需向对方承担责任，但应妥善处理已获取的保密信息。</w:t>
      </w:r>
    </w:p>
    <w:p w14:paraId="6CBB6001">
      <w:pPr>
        <w:spacing w:before="280" w:after="120"/>
        <w:jc w:val="left"/>
      </w:pPr>
      <w:r>
        <w:rPr>
          <w:rFonts w:ascii="黑体" w:hAnsi="黑体" w:eastAsia="黑体"/>
          <w:b/>
          <w:color w:val="1A5CA8"/>
          <w:sz w:val="28"/>
        </w:rPr>
        <w:t>第八部分　其他</w:t>
      </w:r>
    </w:p>
    <w:p w14:paraId="62128E68">
      <w:pPr>
        <w:spacing w:after="100" w:line="360" w:lineRule="auto"/>
        <w:ind w:firstLine="480"/>
        <w:jc w:val="both"/>
      </w:pPr>
      <w:r>
        <w:rPr>
          <w:rFonts w:ascii="宋体" w:hAnsi="宋体" w:eastAsia="宋体"/>
          <w:sz w:val="24"/>
        </w:rPr>
        <w:t>1.　本备忘录自双方授权代表签字（或盖章）之日起生效，有效期_</w:t>
      </w:r>
      <w:r>
        <w:rPr>
          <w:rFonts w:hint="eastAsia"/>
          <w:sz w:val="24"/>
          <w:highlight w:val="yellow"/>
          <w:lang w:val="en-US" w:eastAsia="zh-CN"/>
        </w:rPr>
        <w:t>3</w:t>
      </w:r>
      <w:r>
        <w:rPr>
          <w:rFonts w:ascii="宋体" w:hAnsi="宋体" w:eastAsia="宋体"/>
          <w:sz w:val="24"/>
        </w:rPr>
        <w:t>_年。期满前经双方书面确认可延长。</w:t>
      </w:r>
    </w:p>
    <w:p w14:paraId="7D7F91F1">
      <w:pPr>
        <w:spacing w:after="100" w:line="360" w:lineRule="auto"/>
        <w:ind w:firstLine="480"/>
        <w:jc w:val="both"/>
      </w:pPr>
      <w:r>
        <w:rPr>
          <w:rFonts w:ascii="宋体" w:hAnsi="宋体" w:eastAsia="宋体"/>
          <w:sz w:val="24"/>
        </w:rPr>
        <w:t>2.　本备忘录的任何修改、补充，须经双方书面一致确认。</w:t>
      </w:r>
    </w:p>
    <w:p w14:paraId="32F909DE">
      <w:pPr>
        <w:spacing w:after="100" w:line="360" w:lineRule="auto"/>
        <w:ind w:firstLine="480"/>
        <w:jc w:val="both"/>
      </w:pPr>
      <w:r>
        <w:rPr>
          <w:rFonts w:ascii="宋体" w:hAnsi="宋体" w:eastAsia="宋体"/>
          <w:sz w:val="24"/>
        </w:rPr>
        <w:t>3.　本备忘录一式贰份，双方各执壹份，具有同等效力。</w:t>
      </w:r>
    </w:p>
    <w:p w14:paraId="15FE604F">
      <w:pPr>
        <w:spacing w:after="100" w:line="360" w:lineRule="auto"/>
        <w:ind w:firstLine="480"/>
        <w:jc w:val="both"/>
      </w:pPr>
      <w:r>
        <w:rPr>
          <w:rFonts w:ascii="宋体" w:hAnsi="宋体" w:eastAsia="宋体"/>
          <w:sz w:val="24"/>
        </w:rPr>
        <w:t>4.　本备忘录适用中华人民共和国法律（就内地事项）及香港特别行政区法律（就香港事项）。</w:t>
      </w:r>
    </w:p>
    <w:p w14:paraId="2D3A00DB">
      <w:pPr>
        <w:spacing w:before="160" w:after="160"/>
        <w:jc w:val="center"/>
      </w:pPr>
      <w:r>
        <w:rPr>
          <w:color w:val="AAAAAA"/>
          <w:sz w:val="20"/>
        </w:rPr>
        <w:t>— — — — — — — — — — — — — — — — — — — —</w:t>
      </w:r>
    </w:p>
    <w:p w14:paraId="512320F8">
      <w:pPr>
        <w:spacing w:after="80"/>
        <w:jc w:val="left"/>
      </w:pPr>
      <w:r>
        <w:rPr>
          <w:rFonts w:ascii="宋体" w:hAnsi="宋体" w:eastAsia="宋体"/>
          <w:b/>
          <w:i w:val="0"/>
          <w:sz w:val="24"/>
        </w:rPr>
        <w:t>甲方：Pasontech HK Limited</w:t>
      </w:r>
    </w:p>
    <w:p w14:paraId="1F4D5B5D">
      <w:pPr>
        <w:spacing w:after="80"/>
        <w:jc w:val="left"/>
      </w:pPr>
      <w:r>
        <w:rPr>
          <w:rFonts w:ascii="宋体" w:hAnsi="宋体" w:eastAsia="宋体"/>
          <w:b w:val="0"/>
          <w:i w:val="0"/>
          <w:sz w:val="24"/>
        </w:rPr>
        <w:t>授权代表（签字）：________________　　盖章：________________</w:t>
      </w:r>
    </w:p>
    <w:p w14:paraId="608E5573"/>
    <w:p w14:paraId="6AAB90AE">
      <w:pPr>
        <w:spacing w:after="80"/>
        <w:jc w:val="left"/>
      </w:pPr>
      <w:r>
        <w:rPr>
          <w:rFonts w:ascii="宋体" w:hAnsi="宋体" w:eastAsia="宋体"/>
          <w:b/>
          <w:i w:val="0"/>
          <w:sz w:val="24"/>
        </w:rPr>
        <w:t>乙方：睦灵科技（杭州）有限公司</w:t>
      </w:r>
    </w:p>
    <w:p w14:paraId="2A6C9248">
      <w:pPr>
        <w:spacing w:after="80"/>
        <w:jc w:val="left"/>
      </w:pPr>
      <w:r>
        <w:rPr>
          <w:rFonts w:ascii="宋体" w:hAnsi="宋体" w:eastAsia="宋体"/>
          <w:b w:val="0"/>
          <w:i w:val="0"/>
          <w:sz w:val="24"/>
        </w:rPr>
        <w:t>授权代表（签字）：________________　　盖章：________________</w:t>
      </w:r>
    </w:p>
    <w:p w14:paraId="2060CCFC">
      <w:pPr>
        <w:spacing w:before="160" w:after="160"/>
        <w:jc w:val="center"/>
      </w:pPr>
      <w:r>
        <w:rPr>
          <w:color w:val="AAAAAA"/>
          <w:sz w:val="20"/>
        </w:rPr>
        <w:t>— — — — — — — — — — — — — — — — — — — —</w:t>
      </w:r>
    </w:p>
    <w:p w14:paraId="4D009663">
      <w:pPr>
        <w:spacing w:after="80"/>
        <w:jc w:val="left"/>
      </w:pPr>
    </w:p>
    <w:sectPr>
      <w:pgSz w:w="11906" w:h="16838"/>
      <w:pgMar w:top="1417" w:right="1417"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651D90"/>
    <w:rsid w:val="10273C90"/>
    <w:rsid w:val="17776D45"/>
    <w:rsid w:val="2A992627"/>
    <w:rsid w:val="4B013A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5891</Words>
  <Characters>6186</Characters>
  <Lines>0</Lines>
  <Paragraphs>0</Paragraphs>
  <TotalTime>116</TotalTime>
  <ScaleCrop>false</ScaleCrop>
  <LinksUpToDate>false</LinksUpToDate>
  <CharactersWithSpaces>6340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2026-08-27T08:49:32Z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762562FAAD174F73BB4C6E622E2B6FA5_12</vt:lpwstr>
  </property>
</Properties>
</file>