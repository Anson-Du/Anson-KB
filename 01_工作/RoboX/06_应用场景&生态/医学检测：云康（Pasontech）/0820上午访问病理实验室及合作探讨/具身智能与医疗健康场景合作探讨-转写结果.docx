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jc w:val="center"/>
        <w:outlineLvl w:val="9"/>
        <w:rPr>
          <w:rFonts w:ascii="宋体" w:eastAsia="宋体" w:hAnsi="宋体" w:cs="宋体"/>
          <w:b/>
          <w:bCs/>
          <w:sz w:val="28"/>
          <w:szCs w:val="28"/>
        </w:rPr>
      </w:pPr>
      <w:r>
        <w:rPr>
          <w:rFonts w:ascii="宋体" w:eastAsia="宋体" w:hAnsi="宋体" w:cs="宋体"/>
          <w:i w:val="0"/>
        </w:rPr>
        <w:t>具身智能与医疗健康场景合作探讨</w:t>
      </w:r>
    </w:p>
    <w:p>
      <w:pPr>
        <w:spacing w:before="240" w:after="240"/>
        <w:rPr>
          <w:rFonts w:ascii="宋体" w:eastAsia="宋体" w:hAnsi="宋体" w:cs="宋体"/>
          <w:sz w:val="24"/>
          <w:szCs w:val="24"/>
        </w:rPr>
      </w:pPr>
      <w:r>
        <w:rPr>
          <w:rFonts w:ascii="宋体" w:eastAsia="宋体" w:hAnsi="宋体" w:cs="宋体"/>
          <w:b/>
          <w:bCs/>
        </w:rPr>
        <w:t>章节速览</w:t>
      </w:r>
      <w:r>
        <w:rPr>
          <w:rFonts w:ascii="宋体" w:eastAsia="宋体" w:hAnsi="宋体" w:cs="宋体"/>
          <w:b/>
          <w:bCs/>
        </w:rPr>
        <w:br/>
      </w:r>
      <w:r>
        <w:rPr>
          <w:rFonts w:ascii="宋体" w:eastAsia="宋体" w:hAnsi="宋体" w:cs="宋体"/>
        </w:rPr>
        <w:t>00:00:00 AI在染色体变异诊断中的应用</w:t>
      </w:r>
      <w:r>
        <w:rPr>
          <w:rFonts w:ascii="宋体" w:eastAsia="宋体" w:hAnsi="宋体" w:cs="宋体"/>
        </w:rPr>
        <w:br/>
      </w:r>
      <w:r>
        <w:rPr>
          <w:rFonts w:ascii="宋体" w:eastAsia="宋体" w:hAnsi="宋体" w:cs="宋体"/>
        </w:rPr>
        <w:t>00:06:49 培养箱操作流程及注意事项</w:t>
      </w:r>
      <w:r>
        <w:rPr>
          <w:rFonts w:ascii="宋体" w:eastAsia="宋体" w:hAnsi="宋体" w:cs="宋体"/>
        </w:rPr>
        <w:br/>
      </w:r>
      <w:r>
        <w:rPr>
          <w:rFonts w:ascii="宋体" w:eastAsia="宋体" w:hAnsi="宋体" w:cs="宋体"/>
        </w:rPr>
        <w:t>00:11:15 细胞转液操作流程及易出错点</w:t>
      </w:r>
      <w:r>
        <w:rPr>
          <w:rFonts w:ascii="宋体" w:eastAsia="宋体" w:hAnsi="宋体" w:cs="宋体"/>
        </w:rPr>
        <w:br/>
      </w:r>
      <w:r>
        <w:rPr>
          <w:rFonts w:ascii="宋体" w:eastAsia="宋体" w:hAnsi="宋体" w:cs="宋体"/>
        </w:rPr>
        <w:t>00:17:20 探讨医疗机器人行业合作与发展</w:t>
      </w:r>
      <w:r>
        <w:rPr>
          <w:rFonts w:ascii="宋体" w:eastAsia="宋体" w:hAnsi="宋体" w:cs="宋体"/>
        </w:rPr>
        <w:br/>
      </w:r>
      <w:r>
        <w:rPr>
          <w:rFonts w:ascii="宋体" w:eastAsia="宋体" w:hAnsi="宋体" w:cs="宋体"/>
        </w:rPr>
        <w:t>00:24:46 专业应急中号与远程诊断技术</w:t>
      </w:r>
      <w:r>
        <w:rPr>
          <w:rFonts w:ascii="宋体" w:eastAsia="宋体" w:hAnsi="宋体" w:cs="宋体"/>
        </w:rPr>
        <w:br/>
      </w:r>
      <w:r>
        <w:rPr>
          <w:rFonts w:ascii="宋体" w:eastAsia="宋体" w:hAnsi="宋体" w:cs="宋体"/>
        </w:rPr>
        <w:t>00:30:50 自动化处理与细胞技术的应用</w:t>
      </w:r>
      <w:r>
        <w:rPr>
          <w:rFonts w:ascii="宋体" w:eastAsia="宋体" w:hAnsi="宋体" w:cs="宋体"/>
        </w:rPr>
        <w:br/>
      </w:r>
      <w:r>
        <w:rPr>
          <w:rFonts w:ascii="宋体" w:eastAsia="宋体" w:hAnsi="宋体" w:cs="宋体"/>
        </w:rPr>
        <w:t>00:36:55 细胞AI与组织化学的魅力与应用</w:t>
      </w:r>
      <w:r>
        <w:rPr>
          <w:rFonts w:ascii="宋体" w:eastAsia="宋体" w:hAnsi="宋体" w:cs="宋体"/>
        </w:rPr>
        <w:br/>
      </w:r>
      <w:r>
        <w:rPr>
          <w:rFonts w:ascii="宋体" w:eastAsia="宋体" w:hAnsi="宋体" w:cs="宋体"/>
        </w:rPr>
        <w:t>00:42:31 超微病理技术在肾病诊断中的应用</w:t>
      </w:r>
      <w:r>
        <w:rPr>
          <w:rFonts w:ascii="宋体" w:eastAsia="宋体" w:hAnsi="宋体" w:cs="宋体"/>
        </w:rPr>
        <w:br/>
      </w:r>
      <w:r>
        <w:rPr>
          <w:rFonts w:ascii="宋体" w:eastAsia="宋体" w:hAnsi="宋体" w:cs="宋体"/>
        </w:rPr>
        <w:t>00:47:49 数字化助力远程医疗与远程诊断</w:t>
      </w:r>
      <w:r>
        <w:rPr>
          <w:rFonts w:ascii="宋体" w:eastAsia="宋体" w:hAnsi="宋体" w:cs="宋体"/>
        </w:rPr>
        <w:br/>
      </w:r>
      <w:r>
        <w:rPr>
          <w:rFonts w:ascii="宋体" w:eastAsia="宋体" w:hAnsi="宋体" w:cs="宋体"/>
        </w:rPr>
        <w:t>00:53:15 AI在细胞病理诊断中的应用与挑战</w:t>
      </w:r>
      <w:r>
        <w:rPr>
          <w:rFonts w:ascii="宋体" w:eastAsia="宋体" w:hAnsi="宋体" w:cs="宋体"/>
        </w:rPr>
        <w:br/>
      </w:r>
      <w:r>
        <w:rPr>
          <w:rFonts w:ascii="宋体" w:eastAsia="宋体" w:hAnsi="宋体" w:cs="宋体"/>
        </w:rPr>
        <w:t>00:59:27 探讨超声研究与医疗项目合作</w:t>
      </w:r>
      <w:r>
        <w:rPr>
          <w:rFonts w:ascii="宋体" w:eastAsia="宋体" w:hAnsi="宋体" w:cs="宋体"/>
        </w:rPr>
        <w:br/>
      </w:r>
      <w:r>
        <w:rPr>
          <w:rFonts w:ascii="宋体" w:eastAsia="宋体" w:hAnsi="宋体" w:cs="宋体"/>
        </w:rPr>
        <w:t>01:08:45 探讨手术过程中的定位与超声技术</w:t>
      </w:r>
      <w:r>
        <w:rPr>
          <w:rFonts w:ascii="宋体" w:eastAsia="宋体" w:hAnsi="宋体" w:cs="宋体"/>
        </w:rPr>
        <w:br/>
      </w:r>
      <w:r>
        <w:rPr>
          <w:rFonts w:ascii="宋体" w:eastAsia="宋体" w:hAnsi="宋体" w:cs="宋体"/>
        </w:rPr>
        <w:t>01:14:32 提高效率与降低成本的团队合作</w:t>
      </w:r>
      <w:r>
        <w:rPr>
          <w:rFonts w:ascii="宋体" w:eastAsia="宋体" w:hAnsi="宋体" w:cs="宋体"/>
        </w:rPr>
        <w:br/>
      </w:r>
      <w:r>
        <w:rPr>
          <w:rFonts w:ascii="宋体" w:eastAsia="宋体" w:hAnsi="宋体" w:cs="宋体"/>
        </w:rPr>
        <w:t>01:19:20 探讨人工智能与医疗领域的合作探索</w:t>
      </w:r>
      <w:r>
        <w:rPr>
          <w:rFonts w:ascii="宋体" w:eastAsia="宋体" w:hAnsi="宋体" w:cs="宋体"/>
        </w:rPr>
        <w:br/>
      </w:r>
      <w:r>
        <w:rPr>
          <w:rFonts w:ascii="宋体" w:eastAsia="宋体" w:hAnsi="宋体" w:cs="宋体"/>
        </w:rPr>
        <w:t>01:24:23 探讨人工智能在生命健康领域的应用</w:t>
      </w:r>
      <w:r>
        <w:rPr>
          <w:rFonts w:ascii="宋体" w:eastAsia="宋体" w:hAnsi="宋体" w:cs="宋体"/>
        </w:rPr>
        <w:br/>
      </w:r>
      <w:r>
        <w:rPr>
          <w:rFonts w:ascii="宋体" w:eastAsia="宋体" w:hAnsi="宋体" w:cs="宋体"/>
        </w:rPr>
        <w:t>01:29:33 探讨钓鱼康复与养老领域的商业化</w:t>
      </w:r>
      <w:r>
        <w:rPr>
          <w:rFonts w:ascii="宋体" w:eastAsia="宋体" w:hAnsi="宋体" w:cs="宋体"/>
        </w:rPr>
        <w:br/>
      </w:r>
      <w:r>
        <w:rPr>
          <w:rFonts w:ascii="宋体" w:eastAsia="宋体" w:hAnsi="宋体" w:cs="宋体"/>
        </w:rPr>
        <w:t>01:34:39 探讨康复机器人与远程医疗的发展</w:t>
      </w:r>
      <w:r>
        <w:rPr>
          <w:rFonts w:ascii="宋体" w:eastAsia="宋体" w:hAnsi="宋体" w:cs="宋体"/>
        </w:rPr>
        <w:br/>
      </w:r>
      <w:r>
        <w:rPr>
          <w:rFonts w:ascii="宋体" w:eastAsia="宋体" w:hAnsi="宋体" w:cs="宋体"/>
        </w:rPr>
        <w:t>01:40:54 画家的震撼之处与行业问题</w:t>
      </w:r>
      <w:r>
        <w:rPr>
          <w:rFonts w:ascii="宋体" w:eastAsia="宋体" w:hAnsi="宋体" w:cs="宋体"/>
        </w:rPr>
        <w:br/>
      </w:r>
      <w:r>
        <w:rPr>
          <w:rFonts w:ascii="宋体" w:eastAsia="宋体" w:hAnsi="宋体" w:cs="宋体"/>
        </w:rPr>
        <w:t>01:47:43 香港市场中心的战略布局与挑战</w:t>
      </w:r>
      <w:r>
        <w:rPr>
          <w:rFonts w:ascii="宋体" w:eastAsia="宋体" w:hAnsi="宋体" w:cs="宋体"/>
        </w:rPr>
        <w:br/>
      </w:r>
      <w:r>
        <w:rPr>
          <w:rFonts w:ascii="宋体" w:eastAsia="宋体" w:hAnsi="宋体" w:cs="宋体"/>
        </w:rPr>
        <w:t>01:53:44 深度理解大陆法制，探讨康复行业</w:t>
      </w:r>
      <w:r>
        <w:rPr>
          <w:rFonts w:ascii="宋体" w:eastAsia="宋体" w:hAnsi="宋体" w:cs="宋体"/>
        </w:rPr>
        <w:br/>
      </w:r>
      <w:r>
        <w:rPr>
          <w:rFonts w:ascii="宋体" w:eastAsia="宋体" w:hAnsi="宋体" w:cs="宋体"/>
        </w:rPr>
        <w:t>02:00:12 探讨erp检测流程与成本问题</w:t>
      </w:r>
      <w:r>
        <w:rPr>
          <w:rFonts w:ascii="宋体" w:eastAsia="宋体" w:hAnsi="宋体" w:cs="宋体"/>
        </w:rPr>
        <w:br/>
      </w:r>
      <w:r>
        <w:rPr>
          <w:rFonts w:ascii="宋体" w:eastAsia="宋体" w:hAnsi="宋体" w:cs="宋体"/>
        </w:rPr>
        <w:t>02:05:52 探讨实验问题与市场效率的关系</w:t>
      </w:r>
      <w:r>
        <w:rPr>
          <w:rFonts w:ascii="宋体" w:eastAsia="宋体" w:hAnsi="宋体" w:cs="宋体"/>
        </w:rPr>
        <w:br/>
      </w:r>
      <w:r>
        <w:rPr>
          <w:rFonts w:ascii="宋体" w:eastAsia="宋体" w:hAnsi="宋体" w:cs="宋体"/>
        </w:rPr>
        <w:t>02:11:50 技术突破与真实场景的合作</w:t>
      </w:r>
      <w:r>
        <w:rPr>
          <w:rFonts w:ascii="宋体" w:eastAsia="宋体" w:hAnsi="宋体" w:cs="宋体"/>
        </w:rPr>
        <w:br/>
      </w:r>
      <w:r>
        <w:rPr>
          <w:rFonts w:ascii="宋体" w:eastAsia="宋体" w:hAnsi="宋体" w:cs="宋体"/>
        </w:rPr>
        <w:t>02:15:55 探讨健康大产业入口的专业内核</w:t>
      </w:r>
      <w:r>
        <w:rPr>
          <w:rFonts w:ascii="宋体" w:eastAsia="宋体" w:hAnsi="宋体" w:cs="宋体"/>
        </w:rPr>
        <w:br/>
      </w:r>
      <w:r>
        <w:rPr>
          <w:rFonts w:ascii="宋体" w:eastAsia="宋体" w:hAnsi="宋体" w:cs="宋体"/>
        </w:rPr>
        <w:t>02:21:12 90后新首富王兴兴的创业之路</w:t>
      </w:r>
    </w:p>
    <w:p>
      <w:pPr>
        <w:spacing w:before="240" w:after="240"/>
        <w:rPr>
          <w:rFonts w:ascii="宋体" w:eastAsia="宋体" w:hAnsi="宋体" w:cs="宋体"/>
          <w:sz w:val="24"/>
          <w:szCs w:val="24"/>
        </w:rPr>
      </w:pPr>
      <w:r>
        <w:rPr>
          <w:rFonts w:ascii="宋体" w:eastAsia="宋体" w:hAnsi="宋体" w:cs="宋体"/>
        </w:rPr>
        <w:t> </w:t>
      </w:r>
    </w:p>
    <w:p>
      <w:pPr>
        <w:pStyle w:val="Heading4"/>
        <w:keepNext w:val="0"/>
        <w:spacing w:before="319" w:after="319"/>
        <w:outlineLvl w:val="9"/>
        <w:rPr>
          <w:rFonts w:ascii="宋体" w:eastAsia="宋体" w:hAnsi="宋体" w:cs="宋体"/>
          <w:b/>
          <w:bCs/>
          <w:sz w:val="24"/>
          <w:szCs w:val="24"/>
        </w:rPr>
      </w:pPr>
      <w:r>
        <w:rPr>
          <w:rFonts w:ascii="宋体" w:eastAsia="宋体" w:hAnsi="宋体" w:cs="宋体"/>
          <w:i w:val="0"/>
        </w:rPr>
        <w:t>转写结果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00:00</w:t>
      </w:r>
    </w:p>
    <w:p>
      <w:pPr>
        <w:spacing w:before="240" w:after="240"/>
        <w:rPr>
          <w:rFonts w:ascii="宋体" w:eastAsia="宋体" w:hAnsi="宋体" w:cs="宋体"/>
          <w:sz w:val="24"/>
          <w:szCs w:val="24"/>
        </w:rPr>
      </w:pPr>
      <w:r>
        <w:rPr>
          <w:rFonts w:ascii="宋体" w:eastAsia="宋体" w:hAnsi="宋体" w:cs="宋体"/>
        </w:rPr>
        <w:t>很多疾病和先天性问题都不会发生。主要取决于染色体变异，染色体都有一个形态。目前我们通过一种方法将染色体的形态通过染色显示出来。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00:30</w:t>
      </w:r>
    </w:p>
    <w:p>
      <w:pPr>
        <w:spacing w:before="240" w:after="240"/>
        <w:rPr>
          <w:rFonts w:ascii="宋体" w:eastAsia="宋体" w:hAnsi="宋体" w:cs="宋体"/>
          <w:sz w:val="24"/>
          <w:szCs w:val="24"/>
        </w:rPr>
      </w:pPr>
      <w:r>
        <w:rPr>
          <w:rFonts w:ascii="宋体" w:eastAsia="宋体" w:hAnsi="宋体" w:cs="宋体"/>
        </w:rPr>
        <w:t>这需要在1000倍显微镜下观察染色体形态。染色体变异有多种，例如多少、23倍、xy、xxy以及x超出Yy头部属于正常现象。</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00:59</w:t>
      </w:r>
    </w:p>
    <w:p>
      <w:pPr>
        <w:spacing w:before="240" w:after="240"/>
        <w:rPr>
          <w:rFonts w:ascii="宋体" w:eastAsia="宋体" w:hAnsi="宋体" w:cs="宋体"/>
          <w:sz w:val="24"/>
          <w:szCs w:val="24"/>
        </w:rPr>
      </w:pPr>
      <w:r>
        <w:rPr>
          <w:rFonts w:ascii="宋体" w:eastAsia="宋体" w:hAnsi="宋体" w:cs="宋体"/>
        </w:rPr>
        <w:t>染色体变异的数量和形态是什么？众所周知，染色体如同短臂和长臂，每一对染色体都有特定的形态。如果一对染色体发生裂变，例如二号染色体的某个壁发生断裂或者接触到另一个染色体，那么这都是变异。因此，诊断时首先需要计数，染色体数量并不多或者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01:32</w:t>
      </w:r>
    </w:p>
    <w:p>
      <w:pPr>
        <w:spacing w:before="240" w:after="240"/>
        <w:rPr>
          <w:rFonts w:ascii="宋体" w:eastAsia="宋体" w:hAnsi="宋体" w:cs="宋体"/>
          <w:sz w:val="24"/>
          <w:szCs w:val="24"/>
        </w:rPr>
      </w:pPr>
      <w:r>
        <w:rPr>
          <w:rFonts w:ascii="宋体" w:eastAsia="宋体" w:hAnsi="宋体" w:cs="宋体"/>
        </w:rPr>
        <w:t>第二个是观察它是否存在形态学变化。这个过程类似病理，主要通过分析图片来判断。以前分析图片是在显微镜底下进行计算，从而绘制出数据。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01:54</w:t>
      </w:r>
    </w:p>
    <w:p>
      <w:pPr>
        <w:spacing w:before="240" w:after="240"/>
        <w:rPr>
          <w:rFonts w:ascii="宋体" w:eastAsia="宋体" w:hAnsi="宋体" w:cs="宋体"/>
          <w:sz w:val="24"/>
          <w:szCs w:val="24"/>
        </w:rPr>
      </w:pPr>
      <w:r>
        <w:rPr>
          <w:rFonts w:ascii="宋体" w:eastAsia="宋体" w:hAnsi="宋体" w:cs="宋体"/>
        </w:rPr>
        <w:t>目前他通过扫描仪进行诊断。以a三以色列为例，扫描仪首先扫描标准染色体的核心，然后计数和分割排列，最后进行诊断。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02:18</w:t>
      </w:r>
    </w:p>
    <w:p>
      <w:pPr>
        <w:spacing w:before="240" w:after="240"/>
        <w:rPr>
          <w:rFonts w:ascii="宋体" w:eastAsia="宋体" w:hAnsi="宋体" w:cs="宋体"/>
          <w:sz w:val="24"/>
          <w:szCs w:val="24"/>
        </w:rPr>
      </w:pPr>
      <w:r>
        <w:rPr>
          <w:rFonts w:ascii="宋体" w:eastAsia="宋体" w:hAnsi="宋体" w:cs="宋体"/>
        </w:rPr>
        <w:t>AI可以进行初步诊断，然而目前仍然是辅助诊断。从综合率和计数准确率来看，诊断形态仍然只能作为辅助。染色体诊断非常复杂，经常发现有的变化并未穷尽，而且会发生一些特殊变化，这是我们之前没有看到过的情况。</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02:54</w:t>
      </w:r>
    </w:p>
    <w:p>
      <w:pPr>
        <w:spacing w:before="240" w:after="240"/>
        <w:rPr>
          <w:rFonts w:ascii="宋体" w:eastAsia="宋体" w:hAnsi="宋体" w:cs="宋体"/>
          <w:sz w:val="24"/>
          <w:szCs w:val="24"/>
        </w:rPr>
      </w:pPr>
      <w:r>
        <w:rPr>
          <w:rFonts w:ascii="宋体" w:eastAsia="宋体" w:hAnsi="宋体" w:cs="宋体"/>
        </w:rPr>
        <w:t>因此，现在作为辅助手段，从形态学角度来看，虽然它提高了医生的效率，但是最终结果仍然需要通过经验来决策。有时候很多病例拿出来在国内国外讨论没见过的这一块很容易出科研成果。现在需要人工完成，人工需要最后的诊断结果，个人行为与未来复合需要符合产品开发条件，不要投资房地产，最近价格不便宜。我们有几十位诊断医师，他们都在显微镜底下对染色体的形态进行核型审核确认。</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04:03</w:t>
      </w:r>
    </w:p>
    <w:p>
      <w:pPr>
        <w:spacing w:before="240" w:after="240"/>
        <w:rPr>
          <w:rFonts w:ascii="宋体" w:eastAsia="宋体" w:hAnsi="宋体" w:cs="宋体"/>
          <w:sz w:val="24"/>
          <w:szCs w:val="24"/>
        </w:rPr>
      </w:pPr>
      <w:r>
        <w:rPr>
          <w:rFonts w:ascii="宋体" w:eastAsia="宋体" w:hAnsi="宋体" w:cs="宋体"/>
        </w:rPr>
        <w:t>大家可以查看这部分，这是I的一种方法。目前我们使用较多的资源是二三对染色体。首先它需要将其排列成123，确保每个形态的确定。正常情况下，出现异常情况时，例如染色体断裂或者肉眼观察到，如果没有拉到另外的染色体，就会更换到三号染色体中间固化。因此，现在AI的训练基于以前的诊断，主要依靠视觉。这是纯视觉的视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05:14</w:t>
      </w:r>
    </w:p>
    <w:p>
      <w:pPr>
        <w:spacing w:before="240" w:after="240"/>
        <w:rPr>
          <w:rFonts w:ascii="宋体" w:eastAsia="宋体" w:hAnsi="宋体" w:cs="宋体"/>
          <w:sz w:val="24"/>
          <w:szCs w:val="24"/>
        </w:rPr>
      </w:pPr>
      <w:r>
        <w:rPr>
          <w:rFonts w:ascii="宋体" w:eastAsia="宋体" w:hAnsi="宋体" w:cs="宋体"/>
        </w:rPr>
        <w:t>第二点与昨天晚上我们讨论的事情相关，它涉及到制片过程。制片过程包括核心培养、固定以及将其染色。</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05:33</w:t>
      </w:r>
    </w:p>
    <w:p>
      <w:pPr>
        <w:spacing w:before="240" w:after="240"/>
        <w:rPr>
          <w:rFonts w:ascii="宋体" w:eastAsia="宋体" w:hAnsi="宋体" w:cs="宋体"/>
          <w:sz w:val="24"/>
          <w:szCs w:val="24"/>
        </w:rPr>
      </w:pPr>
      <w:r>
        <w:rPr>
          <w:rFonts w:ascii="宋体" w:eastAsia="宋体" w:hAnsi="宋体" w:cs="宋体"/>
        </w:rPr>
        <w:t>染色是手工操作，小于技术室可以简单展示并演示操作。制片团队是巨神智能，即机器手，我们去窗口后边观察边讨论。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06:00</w:t>
      </w:r>
    </w:p>
    <w:p>
      <w:pPr>
        <w:spacing w:before="240" w:after="240"/>
        <w:rPr>
          <w:rFonts w:ascii="宋体" w:eastAsia="宋体" w:hAnsi="宋体" w:cs="宋体"/>
          <w:sz w:val="24"/>
          <w:szCs w:val="24"/>
        </w:rPr>
      </w:pPr>
      <w:r>
        <w:rPr>
          <w:rFonts w:ascii="宋体" w:eastAsia="宋体" w:hAnsi="宋体" w:cs="宋体"/>
        </w:rPr>
        <w:t>已经完成了。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06:02</w:t>
      </w:r>
    </w:p>
    <w:p>
      <w:pPr>
        <w:spacing w:before="240" w:after="240"/>
        <w:rPr>
          <w:rFonts w:ascii="宋体" w:eastAsia="宋体" w:hAnsi="宋体" w:cs="宋体"/>
          <w:sz w:val="24"/>
          <w:szCs w:val="24"/>
        </w:rPr>
      </w:pPr>
      <w:r>
        <w:rPr>
          <w:rFonts w:ascii="宋体" w:eastAsia="宋体" w:hAnsi="宋体" w:cs="宋体"/>
        </w:rPr>
        <w:t>他有一个接种技术操作，涉及到形态学范畴。在这里沟通需要涨多少钱？对于市场企业，我们正在进一步的操作。技术员的第一步操作是接种，即将血液接种到培养基中。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06:40</w:t>
      </w:r>
    </w:p>
    <w:p>
      <w:pPr>
        <w:spacing w:before="240" w:after="240"/>
        <w:rPr>
          <w:rFonts w:ascii="宋体" w:eastAsia="宋体" w:hAnsi="宋体" w:cs="宋体"/>
          <w:sz w:val="24"/>
          <w:szCs w:val="24"/>
        </w:rPr>
      </w:pPr>
      <w:r>
        <w:rPr>
          <w:rFonts w:ascii="宋体" w:eastAsia="宋体" w:hAnsi="宋体" w:cs="宋体"/>
        </w:rPr>
        <w:t>通常一个样本接种培养型培养基之后，将其放入培养箱进行采样。</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06:49</w:t>
      </w:r>
    </w:p>
    <w:p>
      <w:pPr>
        <w:spacing w:before="240" w:after="240"/>
        <w:rPr>
          <w:rFonts w:ascii="宋体" w:eastAsia="宋体" w:hAnsi="宋体" w:cs="宋体"/>
          <w:sz w:val="24"/>
          <w:szCs w:val="24"/>
        </w:rPr>
      </w:pPr>
      <w:r>
        <w:rPr>
          <w:rFonts w:ascii="宋体" w:eastAsia="宋体" w:hAnsi="宋体" w:cs="宋体"/>
        </w:rPr>
        <w:t>通常12小时下午2:00左右放进培养箱培养，第六十八小时会根据不同项目添加不同试剂，72小时之后，即星期四，我们会在2:00进行细胞收获，接种到培养基中。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07:23</w:t>
      </w:r>
    </w:p>
    <w:p>
      <w:pPr>
        <w:spacing w:before="240" w:after="240"/>
        <w:rPr>
          <w:rFonts w:ascii="宋体" w:eastAsia="宋体" w:hAnsi="宋体" w:cs="宋体"/>
          <w:sz w:val="24"/>
          <w:szCs w:val="24"/>
        </w:rPr>
      </w:pPr>
      <w:r>
        <w:rPr>
          <w:rFonts w:ascii="宋体" w:eastAsia="宋体" w:hAnsi="宋体" w:cs="宋体"/>
        </w:rPr>
        <w:t>它会倒入到这边，我们今天下午需要收获的东西已经准备好了，它会倒到对应的离心管里面。培养基里面有培养液，虽然培养产品还有上升液等。倒进去之后进行离心，离心完成之后会加固定液。第一步是加低渗液，让细胞发胀破膜，低渗液加混匀之后放到37度水浴里半小时，半小时之后再加固定液一毫升。预固定有一个过程，前面的固定可能会让它对。预固定5分钟，离心完之后再加固定液固定，这时候要让它的形态固态化，并清除掉一些杂质和红细胞碎片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08:28</w:t>
      </w:r>
    </w:p>
    <w:p>
      <w:pPr>
        <w:spacing w:before="240" w:after="240"/>
        <w:rPr>
          <w:rFonts w:ascii="宋体" w:eastAsia="宋体" w:hAnsi="宋体" w:cs="宋体"/>
          <w:sz w:val="24"/>
          <w:szCs w:val="24"/>
        </w:rPr>
      </w:pPr>
      <w:r>
        <w:rPr>
          <w:rFonts w:ascii="宋体" w:eastAsia="宋体" w:hAnsi="宋体" w:cs="宋体"/>
        </w:rPr>
        <w:t>在固定的情况下使用固定液，固定半小时之后离心上漆。上漆过程中，可能会使用不同的东西。在这种情况下培养必须无菌，一旦有菌，可能导致它里面是营养液。如果有菌，细胞就会完全覆盖，长得非常快。因此只有接种是密封型。密闭型的在后面收获环节，由于没有在培养环节，而且加入了试剂和化学品，细菌无法再存在，这时候它肯定是死亡的状态，可以开放性操作。离心机在哪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09:23</w:t>
      </w:r>
    </w:p>
    <w:p>
      <w:pPr>
        <w:spacing w:before="240" w:after="240"/>
        <w:rPr>
          <w:rFonts w:ascii="宋体" w:eastAsia="宋体" w:hAnsi="宋体" w:cs="宋体"/>
          <w:sz w:val="24"/>
          <w:szCs w:val="24"/>
        </w:rPr>
      </w:pPr>
      <w:r>
        <w:rPr>
          <w:rFonts w:ascii="宋体" w:eastAsia="宋体" w:hAnsi="宋体" w:cs="宋体"/>
        </w:rPr>
        <w:t>离心机在我们的水平台上进行基础操作。收购完成后，他们会选择第一片，即昨天我收获的细胞。今天上午，第一片是固定好的血液，我们按照一定要求配好滴片血液，然后将血液再滴到玻片表面。滴到玻片表面时，首先需要使用芯片，否则如果这个步骤做不好，后面就看不到效果，它合成可能会很短小，结构不清晰会影响。因此我们使用冰片，滴完冰片之后滴拨片，放到冷藏区冷冻，上面有一层薄薄的东西拿出来。滴上去之后，水平针不在外面，它的温度非常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10:32</w:t>
      </w:r>
    </w:p>
    <w:p>
      <w:pPr>
        <w:spacing w:before="240" w:after="240"/>
        <w:rPr>
          <w:rFonts w:ascii="宋体" w:eastAsia="宋体" w:hAnsi="宋体" w:cs="宋体"/>
          <w:sz w:val="24"/>
          <w:szCs w:val="24"/>
        </w:rPr>
      </w:pPr>
      <w:r>
        <w:rPr>
          <w:rFonts w:ascii="宋体" w:eastAsia="宋体" w:hAnsi="宋体" w:cs="宋体"/>
        </w:rPr>
        <w:t>它的接上去后，过久就会出现温度差导致一些没有复活的部分再分开，从而使游戏变得更好。另一种页面的操作流程较多，例如按钮。因为流程已经调好，所以我直接放进去，1500站10分钟，按照固定流程操作。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11:04</w:t>
      </w:r>
    </w:p>
    <w:p>
      <w:pPr>
        <w:spacing w:before="240" w:after="240"/>
        <w:rPr>
          <w:rFonts w:ascii="宋体" w:eastAsia="宋体" w:hAnsi="宋体" w:cs="宋体"/>
          <w:sz w:val="24"/>
          <w:szCs w:val="24"/>
        </w:rPr>
      </w:pPr>
      <w:r>
        <w:rPr>
          <w:rFonts w:ascii="宋体" w:eastAsia="宋体" w:hAnsi="宋体" w:cs="宋体"/>
        </w:rPr>
        <w:t>他编制完成一号片后，肯定是一对一的考试，两个小时内无法发布。</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11:15</w:t>
      </w:r>
    </w:p>
    <w:p>
      <w:pPr>
        <w:spacing w:before="240" w:after="240"/>
        <w:rPr>
          <w:rFonts w:ascii="宋体" w:eastAsia="宋体" w:hAnsi="宋体" w:cs="宋体"/>
          <w:sz w:val="24"/>
          <w:szCs w:val="24"/>
        </w:rPr>
      </w:pPr>
      <w:r>
        <w:rPr>
          <w:rFonts w:ascii="宋体" w:eastAsia="宋体" w:hAnsi="宋体" w:cs="宋体"/>
        </w:rPr>
        <w:t>两个小时70度3，一小时60度作业，根据不同流程判断。通常上午1点，中午不跑两个小时，下午边收购细胞边打片。两天都在水利箱内完成，分别是生理盐水溶液、胰酶溶液和染液这3种。我们已经调色固定好了，先等待4天，时间合适，我们会批量为你进行消化软件。人工操作中最容易出现的问题是容器转换时容易出错。</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12:08</w:t>
      </w:r>
    </w:p>
    <w:p>
      <w:pPr>
        <w:spacing w:before="240" w:after="240"/>
        <w:rPr>
          <w:rFonts w:ascii="宋体" w:eastAsia="宋体" w:hAnsi="宋体" w:cs="宋体"/>
          <w:sz w:val="24"/>
          <w:szCs w:val="24"/>
        </w:rPr>
      </w:pPr>
      <w:r>
        <w:rPr>
          <w:rFonts w:ascii="宋体" w:eastAsia="宋体" w:hAnsi="宋体" w:cs="宋体"/>
        </w:rPr>
        <w:t>我很荣幸从财产管理中将其转换为对应的样机编号，这是人对常出错的地方。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12:21</w:t>
      </w:r>
    </w:p>
    <w:p>
      <w:pPr>
        <w:spacing w:before="240" w:after="240"/>
        <w:rPr>
          <w:rFonts w:ascii="宋体" w:eastAsia="宋体" w:hAnsi="宋体" w:cs="宋体"/>
          <w:sz w:val="24"/>
          <w:szCs w:val="24"/>
        </w:rPr>
      </w:pPr>
      <w:r>
        <w:rPr>
          <w:rFonts w:ascii="宋体" w:eastAsia="宋体" w:hAnsi="宋体" w:cs="宋体"/>
        </w:rPr>
        <w:t>一个是这个地方，另一个是刚才我提到的生活细胞。还有一个是将培养好的样本倒入到离心管进行一次转换。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12:30</w:t>
      </w:r>
    </w:p>
    <w:p>
      <w:pPr>
        <w:spacing w:before="240" w:after="240"/>
        <w:rPr>
          <w:rFonts w:ascii="宋体" w:eastAsia="宋体" w:hAnsi="宋体" w:cs="宋体"/>
          <w:sz w:val="24"/>
          <w:szCs w:val="24"/>
        </w:rPr>
      </w:pPr>
      <w:r>
        <w:rPr>
          <w:rFonts w:ascii="宋体" w:eastAsia="宋体" w:hAnsi="宋体" w:cs="宋体"/>
        </w:rPr>
        <w:t>第三个转换是在滴片时需要对应关系，即将细胞转液滴到玻片上，这是一次转换。三次转换是我们技术操作中最容易出错的地方。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12:44</w:t>
      </w:r>
    </w:p>
    <w:p>
      <w:pPr>
        <w:spacing w:before="240" w:after="240"/>
        <w:rPr>
          <w:rFonts w:ascii="宋体" w:eastAsia="宋体" w:hAnsi="宋体" w:cs="宋体"/>
          <w:sz w:val="24"/>
          <w:szCs w:val="24"/>
        </w:rPr>
      </w:pPr>
      <w:r>
        <w:rPr>
          <w:rFonts w:ascii="宋体" w:eastAsia="宋体" w:hAnsi="宋体" w:cs="宋体"/>
        </w:rPr>
        <w:t>总结来说，这里主要有分类型考核。例如接种过程，它是结构性部署步骤。目前有很多优秀的方案，我们会将这些注入到质量体系中，其他方面如离心和一片等是另外的操作。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13:13</w:t>
      </w:r>
    </w:p>
    <w:p>
      <w:pPr>
        <w:spacing w:before="240" w:after="240"/>
        <w:rPr>
          <w:rFonts w:ascii="宋体" w:eastAsia="宋体" w:hAnsi="宋体" w:cs="宋体"/>
          <w:sz w:val="24"/>
          <w:szCs w:val="24"/>
        </w:rPr>
      </w:pPr>
      <w:r>
        <w:rPr>
          <w:rFonts w:ascii="宋体" w:eastAsia="宋体" w:hAnsi="宋体" w:cs="宋体"/>
        </w:rPr>
        <w:t>第二个步骤是离心，将管子放入离心器中，用完后将空间管子加入试剂处理，最终形成悬液。再次是滴片，即使液体滴在玻片上，附着固定后，它就能变成刚才看到的玻璃。实际上，玻璃片上下透视只有透过显微镜才能看到。这个系统固化较为容易，我认为这件事情可以继续。我打算放离心机时，一盘子一起放了2亿，一个活动8孔的，每个孔插一个进去。32个站点按下按钮，转3200，一分钟两分钟就可以。我们这里有68小时的时间，这个时间都是人工计时，离心机上有计数器。</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14:37</w:t>
      </w:r>
    </w:p>
    <w:p>
      <w:pPr>
        <w:spacing w:before="240" w:after="240"/>
        <w:rPr>
          <w:rFonts w:ascii="宋体" w:eastAsia="宋体" w:hAnsi="宋体" w:cs="宋体"/>
          <w:sz w:val="24"/>
          <w:szCs w:val="24"/>
        </w:rPr>
      </w:pPr>
      <w:r>
        <w:rPr>
          <w:rFonts w:ascii="宋体" w:eastAsia="宋体" w:hAnsi="宋体" w:cs="宋体"/>
        </w:rPr>
        <w:t>我们在路上会尽快给你看一下，他培训是否结束？他不能这么过来，是营业范围内。他们定出的图片之后就要发展，有什么状态？因为我跑步的时候对人的感受，对人类跑步的时候他们感觉看看他这样一个辩证法来处理这个东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15:15</w:t>
      </w:r>
    </w:p>
    <w:p>
      <w:pPr>
        <w:spacing w:before="240" w:after="240"/>
        <w:rPr>
          <w:rFonts w:ascii="宋体" w:eastAsia="宋体" w:hAnsi="宋体" w:cs="宋体"/>
          <w:sz w:val="24"/>
          <w:szCs w:val="24"/>
        </w:rPr>
      </w:pPr>
      <w:r>
        <w:rPr>
          <w:rFonts w:ascii="宋体" w:eastAsia="宋体" w:hAnsi="宋体" w:cs="宋体"/>
        </w:rPr>
        <w:t>这些事情可能需要自动化、标准化和数字化。第二点，精细统计的最后结果尚未确定。中国只要是月固原因，就需要去医院。大家都知道这些影响过，银行也知道暴露了。这里面已经报告，医疗机构已经告诉我专业的口罩和手套扔到黄色的桶里面。刚才介绍的就到这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16:26</w:t>
      </w:r>
    </w:p>
    <w:p>
      <w:pPr>
        <w:spacing w:before="240" w:after="240"/>
        <w:rPr>
          <w:rFonts w:ascii="宋体" w:eastAsia="宋体" w:hAnsi="宋体" w:cs="宋体"/>
          <w:sz w:val="24"/>
          <w:szCs w:val="24"/>
        </w:rPr>
      </w:pPr>
      <w:r>
        <w:rPr>
          <w:rFonts w:ascii="宋体" w:eastAsia="宋体" w:hAnsi="宋体" w:cs="宋体"/>
        </w:rPr>
        <w:t>张开福，在绿色桶里面可以洗手，中间的形象没有异议，差不多很快。双方签约时有几个人，我注意到4个人加方总6个人，家里面比较混乱。我说的刚好，不可能到那就不用了。10分钟我需要去一趟，你看一下主要的晚点感觉就可以了，感受一下晚点就别再过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17:20</w:t>
      </w:r>
    </w:p>
    <w:p>
      <w:pPr>
        <w:spacing w:before="240" w:after="240"/>
        <w:rPr>
          <w:rFonts w:ascii="宋体" w:eastAsia="宋体" w:hAnsi="宋体" w:cs="宋体"/>
          <w:sz w:val="24"/>
          <w:szCs w:val="24"/>
        </w:rPr>
      </w:pPr>
      <w:r>
        <w:rPr>
          <w:rFonts w:ascii="宋体" w:eastAsia="宋体" w:hAnsi="宋体" w:cs="宋体"/>
        </w:rPr>
        <w:t>我知道他们对面没有晚点，你在那里观察几分钟就可以明白，大概是开始打折。他自己到了问题开始说一下，从这吹35分钟，你们大概十一点0一点0五了吗？1.1万多。没有晚点，他只说预计起飞时间会晚20分钟。可以开吗？那边别人给你了。没关系，你看一下那个产品就可以。我之前认为的那种一页换一页，我去看他们干细胞培养和做实验也很简单。你是金太太，你只需要搞一堆机械就可以，有些博士做实验，现在他的机器人也是最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18:23</w:t>
      </w:r>
    </w:p>
    <w:p>
      <w:pPr>
        <w:spacing w:before="240" w:after="240"/>
        <w:rPr>
          <w:rFonts w:ascii="宋体" w:eastAsia="宋体" w:hAnsi="宋体" w:cs="宋体"/>
          <w:sz w:val="24"/>
          <w:szCs w:val="24"/>
        </w:rPr>
      </w:pPr>
      <w:r>
        <w:rPr>
          <w:rFonts w:ascii="宋体" w:eastAsia="宋体" w:hAnsi="宋体" w:cs="宋体"/>
        </w:rPr>
        <w:t>张总，您们在杭州是否有分支机构、实验室或者医院合作？浙江与哪个城市有联医联体？是丽水吗？杭州目前没有分支机构吗？我们在华东有一家公司。您在银行任职，是在上海吗？虽然新政府项目已经第三次开始，公司开始让他离开，但是盈利可以。有一些比较新颖的项目，我们前期在杭州搭建模拟场景，需要谁知道？我认为当前的合作条件非常好。香港上市公司包括昨天在这边提到，如果大家想在医疗心理大健康领域发展，那么我理解徐总的想法类似于小孩。我们在01岁时，等到差不多了再来广州。</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20:38</w:t>
      </w:r>
    </w:p>
    <w:p>
      <w:pPr>
        <w:spacing w:before="240" w:after="240"/>
        <w:rPr>
          <w:rFonts w:ascii="宋体" w:eastAsia="宋体" w:hAnsi="宋体" w:cs="宋体"/>
          <w:sz w:val="24"/>
          <w:szCs w:val="24"/>
        </w:rPr>
      </w:pPr>
      <w:r>
        <w:rPr>
          <w:rFonts w:ascii="宋体" w:eastAsia="宋体" w:hAnsi="宋体" w:cs="宋体"/>
        </w:rPr>
        <w:t>我们必须与场景方配合，即使客户有一些行动，我认为他们投资过这些投资者还没有，他们不想我们的团队。这两个包括康复的一些项目很早期，客观说就是算法，没有太多大脑这些东西。现在机器人行业完全需要这些东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21:28</w:t>
      </w:r>
    </w:p>
    <w:p>
      <w:pPr>
        <w:spacing w:before="240" w:after="240"/>
        <w:rPr>
          <w:rFonts w:ascii="宋体" w:eastAsia="宋体" w:hAnsi="宋体" w:cs="宋体"/>
          <w:sz w:val="24"/>
          <w:szCs w:val="24"/>
        </w:rPr>
      </w:pPr>
      <w:r>
        <w:rPr>
          <w:rFonts w:ascii="宋体" w:eastAsia="宋体" w:hAnsi="宋体" w:cs="宋体"/>
        </w:rPr>
        <w:t>我们计划成立一个名为联合的实验室，研究如何实现智能检测。我先挂牌子官宣，这样速度会更快。他们在上海已经工作半年，还有几个月，芯片的流片我可以轻松完成。下次你可以去看一下大乞丐的物品。我们可以继续讨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22:16</w:t>
      </w:r>
    </w:p>
    <w:p>
      <w:pPr>
        <w:spacing w:before="240" w:after="240"/>
        <w:rPr>
          <w:rFonts w:ascii="宋体" w:eastAsia="宋体" w:hAnsi="宋体" w:cs="宋体"/>
          <w:sz w:val="24"/>
          <w:szCs w:val="24"/>
        </w:rPr>
      </w:pPr>
      <w:r>
        <w:rPr>
          <w:rFonts w:ascii="宋体" w:eastAsia="宋体" w:hAnsi="宋体" w:cs="宋体"/>
        </w:rPr>
        <w:t>徐总也在牵头，他目前正在进行人工智能项目。昨天我们一直在询问这个问题，刚才我们看到的有两个方面。一个是病理分析时会使用一些不是物理世界的人工智能，另一个是这两个都无法使用设备，基本都是人的手部操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22:42</w:t>
      </w:r>
    </w:p>
    <w:p>
      <w:pPr>
        <w:spacing w:before="240" w:after="240"/>
        <w:rPr>
          <w:rFonts w:ascii="宋体" w:eastAsia="宋体" w:hAnsi="宋体" w:cs="宋体"/>
          <w:sz w:val="24"/>
          <w:szCs w:val="24"/>
        </w:rPr>
      </w:pPr>
      <w:r>
        <w:rPr>
          <w:rFonts w:ascii="宋体" w:eastAsia="宋体" w:hAnsi="宋体" w:cs="宋体"/>
        </w:rPr>
        <w:t>你回头向上走，会涉及到LED设备的生产和供应商，肯定有很多应用。现在你们想做的是铺面的事情，我稍后直接打车离开。你的飞机订了吗？我订的比较晚，本来他要飞北京，因为临时杭州有事，所以他在这加班。加完班再走，我们这些人需要各忙各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23:43</w:t>
      </w:r>
    </w:p>
    <w:p>
      <w:pPr>
        <w:spacing w:before="240" w:after="240"/>
        <w:rPr>
          <w:rFonts w:ascii="宋体" w:eastAsia="宋体" w:hAnsi="宋体" w:cs="宋体"/>
          <w:sz w:val="24"/>
          <w:szCs w:val="24"/>
        </w:rPr>
      </w:pPr>
      <w:r>
        <w:rPr>
          <w:rFonts w:ascii="宋体" w:eastAsia="宋体" w:hAnsi="宋体" w:cs="宋体"/>
        </w:rPr>
        <w:t>初创团队非常难得，我们有4个聪明人，并且计划建立1个团建。现在酒店也分为三个，你住在哪个酒店？我住在万峰，叫火车，离这有多远？就几公里？你住远了那边？子公司30公里范围内是我们独立的病理区域。鉴于时间关系，我们先从那里开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24:21</w:t>
      </w:r>
    </w:p>
    <w:p>
      <w:pPr>
        <w:spacing w:before="240" w:after="240"/>
        <w:rPr>
          <w:rFonts w:ascii="宋体" w:eastAsia="宋体" w:hAnsi="宋体" w:cs="宋体"/>
          <w:sz w:val="24"/>
          <w:szCs w:val="24"/>
        </w:rPr>
      </w:pPr>
      <w:r>
        <w:rPr>
          <w:rFonts w:ascii="宋体" w:eastAsia="宋体" w:hAnsi="宋体" w:cs="宋体"/>
        </w:rPr>
        <w:t>从技术角度来看，你先把主菜上的菜品吃完，大概就先撤掉，我在吃茄子。我们有自己的解决方案，最高峰时我们只有200多万元，还需要人力和中心团队。谢谢技术团队。</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24:46</w:t>
      </w:r>
    </w:p>
    <w:p>
      <w:pPr>
        <w:spacing w:before="240" w:after="240"/>
        <w:rPr>
          <w:rFonts w:ascii="宋体" w:eastAsia="宋体" w:hAnsi="宋体" w:cs="宋体"/>
          <w:sz w:val="24"/>
          <w:szCs w:val="24"/>
        </w:rPr>
      </w:pPr>
      <w:r>
        <w:rPr>
          <w:rFonts w:ascii="宋体" w:eastAsia="宋体" w:hAnsi="宋体" w:cs="宋体"/>
        </w:rPr>
        <w:t>当时我们挖掘了许多大专业的应急中号，200多人即可，没有时间关注各方面的安全，这是一个长期且有价值的领域。我们在新冠期间由于场地不足，需要将所有病人全部接收并且已经确定完毕。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25:18</w:t>
      </w:r>
    </w:p>
    <w:p>
      <w:pPr>
        <w:spacing w:before="240" w:after="240"/>
        <w:rPr>
          <w:rFonts w:ascii="宋体" w:eastAsia="宋体" w:hAnsi="宋体" w:cs="宋体"/>
          <w:sz w:val="24"/>
          <w:szCs w:val="24"/>
        </w:rPr>
      </w:pPr>
      <w:r>
        <w:rPr>
          <w:rFonts w:ascii="宋体" w:eastAsia="宋体" w:hAnsi="宋体" w:cs="宋体"/>
        </w:rPr>
        <w:t>后面的时候并未完全参与，30分钟三个15、20，你告诉我12点还有12:00和11:20出发一次，差不多就可以了。我们的病理值在广州整个规模应该排在前三。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26:07</w:t>
      </w:r>
    </w:p>
    <w:p>
      <w:pPr>
        <w:spacing w:before="240" w:after="240"/>
        <w:rPr>
          <w:rFonts w:ascii="宋体" w:eastAsia="宋体" w:hAnsi="宋体" w:cs="宋体"/>
          <w:sz w:val="24"/>
          <w:szCs w:val="24"/>
        </w:rPr>
      </w:pPr>
      <w:r>
        <w:rPr>
          <w:rFonts w:ascii="宋体" w:eastAsia="宋体" w:hAnsi="宋体" w:cs="宋体"/>
        </w:rPr>
        <w:t>目前我们的远程和人工智能诊断在全国排名前列。这是我们昨晚讨论的关系，共同观察12条线。昨晚我给你们展示的视频操作就在这里。人体肿瘤组织经过取材和取样后，经过前期处理后会固化在一个小点上。</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26:55</w:t>
      </w:r>
    </w:p>
    <w:p>
      <w:pPr>
        <w:spacing w:before="240" w:after="240"/>
        <w:rPr>
          <w:rFonts w:ascii="宋体" w:eastAsia="宋体" w:hAnsi="宋体" w:cs="宋体"/>
          <w:sz w:val="24"/>
          <w:szCs w:val="24"/>
        </w:rPr>
      </w:pPr>
      <w:r>
        <w:rPr>
          <w:rFonts w:ascii="宋体" w:eastAsia="宋体" w:hAnsi="宋体" w:cs="宋体"/>
        </w:rPr>
        <w:t>病理检查是一个取样过程，即以点带面。原本胃有这么大，我们在各个不同地方取一点放在上面处理，用蜡固定。主要的步骤是操作最难的切片动作。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27:17</w:t>
      </w:r>
    </w:p>
    <w:p>
      <w:pPr>
        <w:spacing w:before="240" w:after="240"/>
        <w:rPr>
          <w:rFonts w:ascii="宋体" w:eastAsia="宋体" w:hAnsi="宋体" w:cs="宋体"/>
          <w:sz w:val="24"/>
          <w:szCs w:val="24"/>
        </w:rPr>
      </w:pPr>
      <w:r>
        <w:rPr>
          <w:rFonts w:ascii="宋体" w:eastAsia="宋体" w:hAnsi="宋体" w:cs="宋体"/>
        </w:rPr>
        <w:t>芯片的动作，我们按照以前的小通量培训工作，至少需要1、2年的时间才能培养出我自己花费一年多的学习能力。现在由于我们的产量较大，我们要求技术员在6、8个月内掌握这项技术，以降低成本。切割完成后掺入水中，用玻璃捞出，这几个步骤相对较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27:52</w:t>
      </w:r>
    </w:p>
    <w:p>
      <w:pPr>
        <w:spacing w:before="240" w:after="240"/>
        <w:rPr>
          <w:rFonts w:ascii="宋体" w:eastAsia="宋体" w:hAnsi="宋体" w:cs="宋体"/>
          <w:sz w:val="24"/>
          <w:szCs w:val="24"/>
        </w:rPr>
      </w:pPr>
      <w:r>
        <w:rPr>
          <w:rFonts w:ascii="宋体" w:eastAsia="宋体" w:hAnsi="宋体" w:cs="宋体"/>
        </w:rPr>
        <w:t>昨晚我给你们观看的视频是西京医院的王主任教授发明了一个方法，即使是机器手臂也可以继续将其拉起来，只完成了这个动作。二次可以起到延展作用，医院有两个人，一个企业需要完成这个功能。这种方法大概可以切除2、3个女生。这种方法飘着的中间是样板，中间有一个点是补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28:37</w:t>
      </w:r>
    </w:p>
    <w:p>
      <w:pPr>
        <w:spacing w:before="240" w:after="240"/>
        <w:rPr>
          <w:rFonts w:ascii="宋体" w:eastAsia="宋体" w:hAnsi="宋体" w:cs="宋体"/>
          <w:sz w:val="24"/>
          <w:szCs w:val="24"/>
        </w:rPr>
      </w:pPr>
      <w:r>
        <w:rPr>
          <w:rFonts w:ascii="宋体" w:eastAsia="宋体" w:hAnsi="宋体" w:cs="宋体"/>
        </w:rPr>
        <w:t>实际上，组织切成了2、3个母线。蜡片中间周围是蜡，前面是冷水，那边相当于温水。冷水先放在这边，然后放到热水，它会有上涨的过程。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28:54</w:t>
      </w:r>
    </w:p>
    <w:p>
      <w:pPr>
        <w:spacing w:before="240" w:after="240"/>
        <w:rPr>
          <w:rFonts w:ascii="宋体" w:eastAsia="宋体" w:hAnsi="宋体" w:cs="宋体"/>
          <w:sz w:val="24"/>
          <w:szCs w:val="24"/>
        </w:rPr>
      </w:pPr>
      <w:r>
        <w:rPr>
          <w:rFonts w:ascii="宋体" w:eastAsia="宋体" w:hAnsi="宋体" w:cs="宋体"/>
        </w:rPr>
        <w:t>好的，请提出你的问题。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28:57</w:t>
      </w:r>
    </w:p>
    <w:p>
      <w:pPr>
        <w:spacing w:before="240" w:after="240"/>
        <w:rPr>
          <w:rFonts w:ascii="宋体" w:eastAsia="宋体" w:hAnsi="宋体" w:cs="宋体"/>
          <w:sz w:val="24"/>
          <w:szCs w:val="24"/>
        </w:rPr>
      </w:pPr>
      <w:r>
        <w:rPr>
          <w:rFonts w:ascii="宋体" w:eastAsia="宋体" w:hAnsi="宋体" w:cs="宋体"/>
        </w:rPr>
        <w:t>每个样本是一张或者两张，如果是辅助检查，而非重点一体化特殊检查，通常都是贴一张或者捞一张。实际上上面有三块，剩下的需要存放20年，随时被检查。因为人身上长了肿瘤，所以这个组织不可再得，取下来一部分样本之后，大体的组织肯定保留不了那么多。实际上保留一个月之后可能就处理了剩下的肿瘤组织。这个样本需要留存20年，所有做癌症相关的基因检测，实体肿瘤都需要依靠病理组织。这个组织是患者肿瘤最后留存的唯一样本，可以留存20年，也一定要留20年。因此我们在流动方面还保留着，我们底下有3000个方的仓库，整个大部分的数据量非常大，自我们成立以来的20多年，全部的东西都在这个海量的数据库上面。这个东西可以做测序，可以做PCR，之后如何安装，安装到什么上面。安装完之后会放到一个架子上面，你可以去那边查看。他在旁边稍微那个时候会放在下面，架子上面的时候他要取出一些步骤。那个步骤在哪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30:45</w:t>
      </w:r>
    </w:p>
    <w:p>
      <w:pPr>
        <w:spacing w:before="240" w:after="240"/>
        <w:rPr>
          <w:rFonts w:ascii="宋体" w:eastAsia="宋体" w:hAnsi="宋体" w:cs="宋体"/>
          <w:sz w:val="24"/>
          <w:szCs w:val="24"/>
        </w:rPr>
      </w:pPr>
      <w:r>
        <w:rPr>
          <w:rFonts w:ascii="宋体" w:eastAsia="宋体" w:hAnsi="宋体" w:cs="宋体"/>
        </w:rPr>
        <w:t>这里没有很好的地方。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30:50</w:t>
      </w:r>
    </w:p>
    <w:p>
      <w:pPr>
        <w:spacing w:before="240" w:after="240"/>
        <w:rPr>
          <w:rFonts w:ascii="宋体" w:eastAsia="宋体" w:hAnsi="宋体" w:cs="宋体"/>
          <w:sz w:val="24"/>
          <w:szCs w:val="24"/>
        </w:rPr>
      </w:pPr>
      <w:r>
        <w:rPr>
          <w:rFonts w:ascii="宋体" w:eastAsia="宋体" w:hAnsi="宋体" w:cs="宋体"/>
        </w:rPr>
        <w:t>玻璃当时有水，水流通过后他们会在这里进行评价。稍微通畅后，扬州的问题会慢一点，细胞就不再关注。这样通好后，它不会粘在上面，更紧密地粘在上面。经过后面的多个步骤，它就不会掉落。这是自动化的，放上去后自动染色，染完后再去公交。我们后面去的目的是避免损坏。另外，这上面有一个板块给他，一个板块二次都没穿过。抱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31:41</w:t>
      </w:r>
    </w:p>
    <w:p>
      <w:pPr>
        <w:spacing w:before="240" w:after="240"/>
        <w:rPr>
          <w:rFonts w:ascii="宋体" w:eastAsia="宋体" w:hAnsi="宋体" w:cs="宋体"/>
          <w:sz w:val="24"/>
          <w:szCs w:val="24"/>
        </w:rPr>
      </w:pPr>
      <w:r>
        <w:rPr>
          <w:rFonts w:ascii="宋体" w:eastAsia="宋体" w:hAnsi="宋体" w:cs="宋体"/>
        </w:rPr>
        <w:t>他概括的概念是我们的收入等级有优势。第三个胶水经过交通破损后，它的颜色不会褪色和损坏，保存期为20年。这个放置在哪里？这样的胶水不会不在这里。如果你有，就留到这里，不是黑色的加上胶水，加上去那个地方是否hold住，换一个地方，只要确定人手的最后一个环节放上去就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32:23</w:t>
      </w:r>
    </w:p>
    <w:p>
      <w:pPr>
        <w:spacing w:before="240" w:after="240"/>
        <w:rPr>
          <w:rFonts w:ascii="宋体" w:eastAsia="宋体" w:hAnsi="宋体" w:cs="宋体"/>
          <w:sz w:val="24"/>
          <w:szCs w:val="24"/>
        </w:rPr>
      </w:pPr>
      <w:r>
        <w:rPr>
          <w:rFonts w:ascii="宋体" w:eastAsia="宋体" w:hAnsi="宋体" w:cs="宋体"/>
        </w:rPr>
        <w:t>封好之后，每个地方都有编号对应的标签。打好标签之后，按顺序摆放在板块里面，成功摆放在板子里面。标签如何打？</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32:43</w:t>
      </w:r>
    </w:p>
    <w:p>
      <w:pPr>
        <w:spacing w:before="240" w:after="240"/>
        <w:rPr>
          <w:rFonts w:ascii="宋体" w:eastAsia="宋体" w:hAnsi="宋体" w:cs="宋体"/>
          <w:sz w:val="24"/>
          <w:szCs w:val="24"/>
        </w:rPr>
      </w:pPr>
      <w:r>
        <w:rPr>
          <w:rFonts w:ascii="宋体" w:eastAsia="宋体" w:hAnsi="宋体" w:cs="宋体"/>
        </w:rPr>
        <w:t>打印380也是文化设备，上海指挥部在哪里？他现在使用激光打印吗？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32:53</w:t>
      </w:r>
    </w:p>
    <w:p>
      <w:pPr>
        <w:spacing w:before="240" w:after="240"/>
        <w:rPr>
          <w:rFonts w:ascii="宋体" w:eastAsia="宋体" w:hAnsi="宋体" w:cs="宋体"/>
          <w:sz w:val="24"/>
          <w:szCs w:val="24"/>
        </w:rPr>
      </w:pPr>
      <w:r>
        <w:rPr>
          <w:rFonts w:ascii="宋体" w:eastAsia="宋体" w:hAnsi="宋体" w:cs="宋体"/>
        </w:rPr>
        <w:t>他在捞红线时会与蜡块上的条码号进行核对，有时候相当于公司在这个上面。因此整个图片过程基本上是全手工制作，这部分也是近几年才出现的经济实惠的情况。</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33:19</w:t>
      </w:r>
    </w:p>
    <w:p>
      <w:pPr>
        <w:spacing w:before="240" w:after="240"/>
        <w:rPr>
          <w:rFonts w:ascii="宋体" w:eastAsia="宋体" w:hAnsi="宋体" w:cs="宋体"/>
          <w:sz w:val="24"/>
          <w:szCs w:val="24"/>
        </w:rPr>
      </w:pPr>
      <w:r>
        <w:rPr>
          <w:rFonts w:ascii="宋体" w:eastAsia="宋体" w:hAnsi="宋体" w:cs="宋体"/>
        </w:rPr>
        <w:t>最早由什么物质造成的这种腐蚀？它里面含有盐酸酒精风化。失误通常发生在什么程度？</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33:33</w:t>
      </w:r>
    </w:p>
    <w:p>
      <w:pPr>
        <w:spacing w:before="240" w:after="240"/>
        <w:rPr>
          <w:rFonts w:ascii="宋体" w:eastAsia="宋体" w:hAnsi="宋体" w:cs="宋体"/>
          <w:sz w:val="24"/>
          <w:szCs w:val="24"/>
        </w:rPr>
      </w:pPr>
      <w:r>
        <w:rPr>
          <w:rFonts w:ascii="宋体" w:eastAsia="宋体" w:hAnsi="宋体" w:cs="宋体"/>
        </w:rPr>
        <w:t>失误可能是在选择中医院时出现折射。在显微镜下肉眼看起来操作过程中可能出现事故，或者切面的误差。最常见的误差是组织非常小，有时喉镜只是逐渐切除，切的不够或者染色时上面是白色，什么东西都没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34:15</w:t>
      </w:r>
    </w:p>
    <w:p>
      <w:pPr>
        <w:spacing w:before="240" w:after="240"/>
        <w:rPr>
          <w:rFonts w:ascii="宋体" w:eastAsia="宋体" w:hAnsi="宋体" w:cs="宋体"/>
          <w:sz w:val="24"/>
          <w:szCs w:val="24"/>
        </w:rPr>
      </w:pPr>
      <w:r>
        <w:rPr>
          <w:rFonts w:ascii="宋体" w:eastAsia="宋体" w:hAnsi="宋体" w:cs="宋体"/>
        </w:rPr>
        <w:t>在这种情况下，医院会投诉我们整体操作失误，虽然他会让我们成功处理，但是他肯定会投诉你们操作失误。如果他年纪特别小，自己也理解，有时候操作不够，制片时就会出现这种情况。在大部分情况下，通常在正常程序下不会出现事故。</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34:36</w:t>
      </w:r>
    </w:p>
    <w:p>
      <w:pPr>
        <w:spacing w:before="240" w:after="240"/>
        <w:rPr>
          <w:rFonts w:ascii="宋体" w:eastAsia="宋体" w:hAnsi="宋体" w:cs="宋体"/>
          <w:sz w:val="24"/>
          <w:szCs w:val="24"/>
        </w:rPr>
      </w:pPr>
      <w:r>
        <w:rPr>
          <w:rFonts w:ascii="宋体" w:eastAsia="宋体" w:hAnsi="宋体" w:cs="宋体"/>
        </w:rPr>
        <w:t>你们注意到目前制片程序在我们这里训练，包括整个标准化已经非常好了，早期制作的内容都是杂乱无章，具有很高的价值。</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34:52</w:t>
      </w:r>
    </w:p>
    <w:p>
      <w:pPr>
        <w:spacing w:before="240" w:after="240"/>
        <w:rPr>
          <w:rFonts w:ascii="宋体" w:eastAsia="宋体" w:hAnsi="宋体" w:cs="宋体"/>
          <w:sz w:val="24"/>
          <w:szCs w:val="24"/>
        </w:rPr>
      </w:pPr>
      <w:r>
        <w:rPr>
          <w:rFonts w:ascii="宋体" w:eastAsia="宋体" w:hAnsi="宋体" w:cs="宋体"/>
        </w:rPr>
        <w:t>他观察每个组织和肿瘤的骨架都不同。我们的员工很年轻，以前都是自己的优点，到了年龄后，这些一般事情会发生变化。我认为在这里可能有效果。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35:14</w:t>
      </w:r>
    </w:p>
    <w:p>
      <w:pPr>
        <w:spacing w:before="240" w:after="240"/>
        <w:rPr>
          <w:rFonts w:ascii="宋体" w:eastAsia="宋体" w:hAnsi="宋体" w:cs="宋体"/>
          <w:sz w:val="24"/>
          <w:szCs w:val="24"/>
        </w:rPr>
      </w:pPr>
      <w:r>
        <w:rPr>
          <w:rFonts w:ascii="宋体" w:eastAsia="宋体" w:hAnsi="宋体" w:cs="宋体"/>
        </w:rPr>
        <w:t>他提到延伸后经历，有些作者是为了将来的西藏餐饮。虽然你提到西藏餐饮已经下来，但是产品的一些标准仍然是直接。我对大汉促销员，他可能需要重新打字。这是我们称之为组织病理，它是实体性的肿块或者组织切除后的直接制片。细胞病理主要用于宫颈癌，大部分需要进行体检和具体准备。如果有一天不打车，那么我们在上面等着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36:15</w:t>
      </w:r>
    </w:p>
    <w:p>
      <w:pPr>
        <w:spacing w:before="240" w:after="240"/>
        <w:rPr>
          <w:rFonts w:ascii="宋体" w:eastAsia="宋体" w:hAnsi="宋体" w:cs="宋体"/>
          <w:sz w:val="24"/>
          <w:szCs w:val="24"/>
        </w:rPr>
      </w:pPr>
      <w:r>
        <w:rPr>
          <w:rFonts w:ascii="宋体" w:eastAsia="宋体" w:hAnsi="宋体" w:cs="宋体"/>
        </w:rPr>
        <w:t>细胞技术室主要负责细胞研究。我们这边是抽风的吗？它是将其具有味道的开发步骤。目前这个技术已经实现自动化，我们只需要将样本放入，它就会自动完成制片染色的操作。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36:41</w:t>
      </w:r>
    </w:p>
    <w:p>
      <w:pPr>
        <w:spacing w:before="240" w:after="240"/>
        <w:rPr>
          <w:rFonts w:ascii="宋体" w:eastAsia="宋体" w:hAnsi="宋体" w:cs="宋体"/>
          <w:sz w:val="24"/>
          <w:szCs w:val="24"/>
        </w:rPr>
      </w:pPr>
      <w:r>
        <w:rPr>
          <w:rFonts w:ascii="宋体" w:eastAsia="宋体" w:hAnsi="宋体" w:cs="宋体"/>
        </w:rPr>
        <w:t>所有工作主要是将样品放入，上料和下料，这样相对简单。样本主要是宫颈膜细胞，最多的是材料。</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36:55</w:t>
      </w:r>
    </w:p>
    <w:p>
      <w:pPr>
        <w:spacing w:before="240" w:after="240"/>
        <w:rPr>
          <w:rFonts w:ascii="宋体" w:eastAsia="宋体" w:hAnsi="宋体" w:cs="宋体"/>
          <w:sz w:val="24"/>
          <w:szCs w:val="24"/>
        </w:rPr>
      </w:pPr>
      <w:r>
        <w:rPr>
          <w:rFonts w:ascii="宋体" w:eastAsia="宋体" w:hAnsi="宋体" w:cs="宋体"/>
        </w:rPr>
        <w:t>女性在成年后宫颈处理宫颈时需要将细胞取下并放入瓶子中保存。这样瓶子的细胞就不需要下载故障，不需要如此复杂，非常简单。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37:12</w:t>
      </w:r>
    </w:p>
    <w:p>
      <w:pPr>
        <w:spacing w:before="240" w:after="240"/>
        <w:rPr>
          <w:rFonts w:ascii="宋体" w:eastAsia="宋体" w:hAnsi="宋体" w:cs="宋体"/>
          <w:sz w:val="24"/>
          <w:szCs w:val="24"/>
        </w:rPr>
      </w:pPr>
      <w:r>
        <w:rPr>
          <w:rFonts w:ascii="宋体" w:eastAsia="宋体" w:hAnsi="宋体" w:cs="宋体"/>
        </w:rPr>
        <w:t>亲子鉴定不能吸收分子。你这个月做过实验，最后你做的是高价值入股。亲子鉴定需要什么样的操作？大家再看一下这个地方是什么？这是一个叫做自动化的扫描系统，即我们刚才提到的拨片。我们现在全部让他高通量的扫描，每次可以扫200片或者400片。扫描之后，你看到每个系统里面都在工作，这是细胞的看上去还有一种美感。感觉还有其他说过的吗？你稍后到那边去看一下，所有的组织涂片和细胞涂片都非常美丽。我原以为是很多个细胞，这是很多个细胞非常神奇，非常漂亮，然后中国风的感觉不是。</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38:13</w:t>
      </w:r>
    </w:p>
    <w:p>
      <w:pPr>
        <w:spacing w:before="240" w:after="240"/>
        <w:rPr>
          <w:rFonts w:ascii="宋体" w:eastAsia="宋体" w:hAnsi="宋体" w:cs="宋体"/>
          <w:sz w:val="24"/>
          <w:szCs w:val="24"/>
        </w:rPr>
      </w:pPr>
      <w:r>
        <w:rPr>
          <w:rFonts w:ascii="宋体" w:eastAsia="宋体" w:hAnsi="宋体" w:cs="宋体"/>
        </w:rPr>
        <w:t>他根据扫描成数字图像后，每个细胞的大小、细胞核的大小比率、颜色深度来判断是否存在问题。这是细胞AI的出发点，组织学AI更复杂，组织图片各不相同，差别非常大。并非你看到的两个好像相差无几，实际上可以直接用来制作碎花裙的面料，真的很漂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38:51</w:t>
      </w:r>
    </w:p>
    <w:p>
      <w:pPr>
        <w:spacing w:before="240" w:after="240"/>
        <w:rPr>
          <w:rFonts w:ascii="宋体" w:eastAsia="宋体" w:hAnsi="宋体" w:cs="宋体"/>
          <w:sz w:val="24"/>
          <w:szCs w:val="24"/>
        </w:rPr>
      </w:pPr>
      <w:r>
        <w:rPr>
          <w:rFonts w:ascii="宋体" w:eastAsia="宋体" w:hAnsi="宋体" w:cs="宋体"/>
        </w:rPr>
        <w:t>这是人体行为艺术，并非真正的技术。病理教授的这项技术非常有趣。当年他举办了一个画展，主要讲述秘密时间的美，大自然类似于发展。这是组化，即组织化学。我们在白片之上制作免疫标题，根据免疫标记确定蛋白的表达。你知道如何进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39:29</w:t>
      </w:r>
    </w:p>
    <w:p>
      <w:pPr>
        <w:spacing w:before="240" w:after="240"/>
        <w:rPr>
          <w:rFonts w:ascii="宋体" w:eastAsia="宋体" w:hAnsi="宋体" w:cs="宋体"/>
          <w:sz w:val="24"/>
          <w:szCs w:val="24"/>
        </w:rPr>
      </w:pPr>
      <w:r>
        <w:rPr>
          <w:rFonts w:ascii="宋体" w:eastAsia="宋体" w:hAnsi="宋体" w:cs="宋体"/>
        </w:rPr>
        <w:t>下次再约，谢谢。这相当于免疫组织化学的内容。免疫组织化学是近20多年发展最快的技术，它将免疫学和形态学结合起来。目前很多疾病的诊断用药和靶向药都需要使用这个技术进行诊断。它主要关注蛋白和一些基因突变的位点，当Face上有突变时，它通过探针标记出来。原理相同，基因控制蛋白表达，我们这里看的是蛋白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40:24</w:t>
      </w:r>
    </w:p>
    <w:p>
      <w:pPr>
        <w:spacing w:before="240" w:after="240"/>
        <w:rPr>
          <w:rFonts w:ascii="宋体" w:eastAsia="宋体" w:hAnsi="宋体" w:cs="宋体"/>
          <w:sz w:val="24"/>
          <w:szCs w:val="24"/>
        </w:rPr>
      </w:pPr>
      <w:r>
        <w:rPr>
          <w:rFonts w:ascii="宋体" w:eastAsia="宋体" w:hAnsi="宋体" w:cs="宋体"/>
        </w:rPr>
        <w:t>有一个产物，由于基因变化会产生新蛋白，这些蛋白也会用作基因变化的标记。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40:32</w:t>
      </w:r>
    </w:p>
    <w:p>
      <w:pPr>
        <w:spacing w:before="240" w:after="240"/>
        <w:rPr>
          <w:rFonts w:ascii="宋体" w:eastAsia="宋体" w:hAnsi="宋体" w:cs="宋体"/>
          <w:sz w:val="24"/>
          <w:szCs w:val="24"/>
        </w:rPr>
      </w:pPr>
      <w:r>
        <w:rPr>
          <w:rFonts w:ascii="宋体" w:eastAsia="宋体" w:hAnsi="宋体" w:cs="宋体"/>
        </w:rPr>
        <w:t>你提到基因和控制蛋白的表达，这个表达是指它的结构还是指产生新的物质？蛋白是一段基因对应一段蛋白，基因可以理解成图纸。你认为新物质是瓶颈，基因不好蛋白就会损坏，蛋白相当于材料。它是一种原位杂交的生物，可以看到一些基因突变，用探针标记突变。我们所谓的探针是什么概念？</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41:18</w:t>
      </w:r>
    </w:p>
    <w:p>
      <w:pPr>
        <w:spacing w:before="240" w:after="240"/>
        <w:rPr>
          <w:rFonts w:ascii="宋体" w:eastAsia="宋体" w:hAnsi="宋体" w:cs="宋体"/>
          <w:sz w:val="24"/>
          <w:szCs w:val="24"/>
        </w:rPr>
      </w:pPr>
      <w:r>
        <w:rPr>
          <w:rFonts w:ascii="宋体" w:eastAsia="宋体" w:hAnsi="宋体" w:cs="宋体"/>
        </w:rPr>
        <w:t>探针是荧光标记，还有一段基因序列。例如，有些基因缺失，你直接观察无法看到，形态学上也无法显示。他们采用什么方法？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41:35</w:t>
      </w:r>
    </w:p>
    <w:p>
      <w:pPr>
        <w:spacing w:before="240" w:after="240"/>
        <w:rPr>
          <w:rFonts w:ascii="宋体" w:eastAsia="宋体" w:hAnsi="宋体" w:cs="宋体"/>
          <w:sz w:val="24"/>
          <w:szCs w:val="24"/>
        </w:rPr>
      </w:pPr>
      <w:r>
        <w:rPr>
          <w:rFonts w:ascii="宋体" w:eastAsia="宋体" w:hAnsi="宋体" w:cs="宋体"/>
        </w:rPr>
        <w:t>他使用一个带有气球的锚点锚定突变位置，可以锚定特定位置。在气球上，我会将颜色部分带上，并向社团报告。例如，荧光显色，如红色、绿色。在杂交完成后，我会将试剂与组织进行杂交，如果发现杂交完成后，我会将其洗掉。结果发现组织中有锚点锚柱位置的东西，证明有这张图片。它是卡口的，矛盾在这时候荧光显示出来。我们观察荧光显示了多少，你可能会看到画面上是否有这张图片。</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42:31</w:t>
      </w:r>
    </w:p>
    <w:p>
      <w:pPr>
        <w:spacing w:before="240" w:after="240"/>
        <w:rPr>
          <w:rFonts w:ascii="宋体" w:eastAsia="宋体" w:hAnsi="宋体" w:cs="宋体"/>
          <w:sz w:val="24"/>
          <w:szCs w:val="24"/>
        </w:rPr>
      </w:pPr>
      <w:r>
        <w:rPr>
          <w:rFonts w:ascii="宋体" w:eastAsia="宋体" w:hAnsi="宋体" w:cs="宋体"/>
        </w:rPr>
        <w:t>所有技术的简单原因都是相同的东西作为工程复制，这是我们超薄电竞式制作的操作视频。它与烤肠和太空肠的性能有所不同，这个设备价值大约为1,000万元左右，而这个设备价值1000万元左右。在广东第三方检验中购买这个设备的可能仅限于金域，而我们并没有。它主要用于肾脏病的情况，它是一种超微病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43:19</w:t>
      </w:r>
    </w:p>
    <w:p>
      <w:pPr>
        <w:spacing w:before="240" w:after="240"/>
        <w:rPr>
          <w:rFonts w:ascii="宋体" w:eastAsia="宋体" w:hAnsi="宋体" w:cs="宋体"/>
          <w:sz w:val="24"/>
          <w:szCs w:val="24"/>
        </w:rPr>
      </w:pPr>
      <w:r>
        <w:rPr>
          <w:rFonts w:ascii="宋体" w:eastAsia="宋体" w:hAnsi="宋体" w:cs="宋体"/>
        </w:rPr>
        <w:t>普通病理观察，通过400倍或者1000倍只能观察到细胞核的形成问题，然而可以观察到细胞胞浆中的细节，例如高尔基体免疫沉积物到细胞内部。因此在病理中，现在将其分为两类。</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43:46</w:t>
      </w:r>
    </w:p>
    <w:p>
      <w:pPr>
        <w:spacing w:before="240" w:after="240"/>
        <w:rPr>
          <w:rFonts w:ascii="宋体" w:eastAsia="宋体" w:hAnsi="宋体" w:cs="宋体"/>
          <w:sz w:val="24"/>
          <w:szCs w:val="24"/>
        </w:rPr>
      </w:pPr>
      <w:r>
        <w:rPr>
          <w:rFonts w:ascii="宋体" w:eastAsia="宋体" w:hAnsi="宋体" w:cs="宋体"/>
        </w:rPr>
        <w:t>第一类是需要用超微病理观察的疾病。有一类是最常见的肾脏，肾病的细胞周围是否有绵密的沉积物，是否有一些特殊的细胞器发生变化和蛋白的沉积，必须通过这个技术来观察。这几年发展的肾脏病理是一个很大的问题。现在诊断肾脏病理也是如此，取组织也叫做肾穿。现在用一个针把肾脏里面的穿进去，取一些小条出来再做切片，然后通过叉车观察来诊断这个问题，这是刚需。</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44:48</w:t>
      </w:r>
    </w:p>
    <w:p>
      <w:pPr>
        <w:spacing w:before="240" w:after="240"/>
        <w:rPr>
          <w:rFonts w:ascii="宋体" w:eastAsia="宋体" w:hAnsi="宋体" w:cs="宋体"/>
          <w:sz w:val="24"/>
          <w:szCs w:val="24"/>
        </w:rPr>
      </w:pPr>
      <w:r>
        <w:rPr>
          <w:rFonts w:ascii="宋体" w:eastAsia="宋体" w:hAnsi="宋体" w:cs="宋体"/>
        </w:rPr>
        <w:t>诊断这些肾病时，必须进行分类，确定是肾小球肾病还是其他肾病或者肾小球肾炎，这些都需要通过这个结论才能得出结论。其他指标仅是猜测，只有通过大块的其他抽血指标才是金标准。抽血后，ig更重要，可以对症用药进一步研究，用什么药才能做。这对肾衰或者肾病患者是必须做的步骤。有些特殊肾病发展很快，需要做换肾准备。有些药物可以保守治疗，完全不需要患者使用。</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45:54</w:t>
      </w:r>
    </w:p>
    <w:p>
      <w:pPr>
        <w:spacing w:before="240" w:after="240"/>
        <w:rPr>
          <w:rFonts w:ascii="宋体" w:eastAsia="宋体" w:hAnsi="宋体" w:cs="宋体"/>
          <w:sz w:val="24"/>
          <w:szCs w:val="24"/>
        </w:rPr>
      </w:pPr>
      <w:r>
        <w:rPr>
          <w:rFonts w:ascii="宋体" w:eastAsia="宋体" w:hAnsi="宋体" w:cs="宋体"/>
        </w:rPr>
        <w:t>当时我们投入了很大的成本，我为你检测一次需要花费30003000多元。目前设备主要是日本电子和人力投资电子，国产产品做得很好，其他影像都是国产的不同。吴主任，大家好久不见了，他可以一起，谢谢。我带领你们。大家还会定期过来。我们邀请的专家教授来自中山大学肿瘤防治中心的病理科。我们到这边查看形态，他们的工作不大调整。</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46:56</w:t>
      </w:r>
    </w:p>
    <w:p>
      <w:pPr>
        <w:spacing w:before="240" w:after="240"/>
        <w:rPr>
          <w:rFonts w:ascii="宋体" w:eastAsia="宋体" w:hAnsi="宋体" w:cs="宋体"/>
          <w:sz w:val="24"/>
          <w:szCs w:val="24"/>
        </w:rPr>
      </w:pPr>
      <w:r>
        <w:rPr>
          <w:rFonts w:ascii="宋体" w:eastAsia="宋体" w:hAnsi="宋体" w:cs="宋体"/>
        </w:rPr>
        <w:t>目前病理医生的诊断工作大部分依靠调性进行判断，每个人都不小心对此判断。请你向他介绍远程平台的定义。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47:12</w:t>
      </w:r>
    </w:p>
    <w:p>
      <w:pPr>
        <w:spacing w:before="240" w:after="240"/>
        <w:rPr>
          <w:rFonts w:ascii="宋体" w:eastAsia="宋体" w:hAnsi="宋体" w:cs="宋体"/>
          <w:sz w:val="24"/>
          <w:szCs w:val="24"/>
        </w:rPr>
      </w:pPr>
      <w:r>
        <w:rPr>
          <w:rFonts w:ascii="宋体" w:eastAsia="宋体" w:hAnsi="宋体" w:cs="宋体"/>
        </w:rPr>
        <w:t>目前这是我们银行数字化病理的值班平台。通过远程平台，我们前端管理的300家医院的病理科已经在那里观看，虽然规模不大，但是基本结构功能如此。在现场主要完成组织取材、切片和染色工作，之后得到数字化玻璃片并放在旁边的扫描仪进行扫描，完成后病理医生就可以上去查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47:49</w:t>
      </w:r>
    </w:p>
    <w:p>
      <w:pPr>
        <w:spacing w:before="240" w:after="240"/>
        <w:rPr>
          <w:rFonts w:ascii="宋体" w:eastAsia="宋体" w:hAnsi="宋体" w:cs="宋体"/>
          <w:sz w:val="24"/>
          <w:szCs w:val="24"/>
        </w:rPr>
      </w:pPr>
      <w:r>
        <w:rPr>
          <w:rFonts w:ascii="宋体" w:eastAsia="宋体" w:hAnsi="宋体" w:cs="宋体"/>
        </w:rPr>
        <w:t>第二点并非仅关注扫描，而是可以不断实现。中国山区的病理医生较少，病医生无法直接拨片邮寄或者将病医生送过去，这是非常麻烦的事情。因此我们将其数字化，并且建立了一个大平台，由医生在线上为患者诊断并且发送结果。这在15年前是无法想象的事情，医生看到的是子宫肌瘤，这是平滑肌肌肉。传统病理医生认为在显微镜底下观察与你观察的有区别，他们不认可我们做了很多工作。15年前我在他这个位置，负责病理室的运营。15年后张总表示远程数字化是一个方向，我便将这套体系搭建完成。到目前为止，我们有两三百家病理科是通过远程加数字化的管理方式进行管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49:26</w:t>
      </w:r>
    </w:p>
    <w:p>
      <w:pPr>
        <w:spacing w:before="240" w:after="240"/>
        <w:rPr>
          <w:rFonts w:ascii="宋体" w:eastAsia="宋体" w:hAnsi="宋体" w:cs="宋体"/>
          <w:sz w:val="24"/>
          <w:szCs w:val="24"/>
        </w:rPr>
      </w:pPr>
      <w:r>
        <w:rPr>
          <w:rFonts w:ascii="宋体" w:eastAsia="宋体" w:hAnsi="宋体" w:cs="宋体"/>
        </w:rPr>
        <w:t>这里面还有一个最重要的点，我们已经翻阅了很多页面。目前我们在线上每天诊断的病例有六七百例，在国内医院是难以想象的。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49:44</w:t>
      </w:r>
    </w:p>
    <w:p>
      <w:pPr>
        <w:spacing w:before="240" w:after="240"/>
        <w:rPr>
          <w:rFonts w:ascii="宋体" w:eastAsia="宋体" w:hAnsi="宋体" w:cs="宋体"/>
          <w:sz w:val="24"/>
          <w:szCs w:val="24"/>
        </w:rPr>
      </w:pPr>
      <w:r>
        <w:rPr>
          <w:rFonts w:ascii="宋体" w:eastAsia="宋体" w:hAnsi="宋体" w:cs="宋体"/>
        </w:rPr>
        <w:t>第二个重要的是解决了昨天晚上提到的术中冰冻切片问题，术中需要在40分钟内完成。我们拥有数字化手段后可以上线传输，在40分钟内完成结果。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50:07</w:t>
      </w:r>
    </w:p>
    <w:p>
      <w:pPr>
        <w:spacing w:before="240" w:after="240"/>
        <w:rPr>
          <w:rFonts w:ascii="宋体" w:eastAsia="宋体" w:hAnsi="宋体" w:cs="宋体"/>
          <w:sz w:val="24"/>
          <w:szCs w:val="24"/>
        </w:rPr>
      </w:pPr>
      <w:r>
        <w:rPr>
          <w:rFonts w:ascii="宋体" w:eastAsia="宋体" w:hAnsi="宋体" w:cs="宋体"/>
        </w:rPr>
        <w:t>刚才那些人正在切除术中的冰冻吗？我马上去现场医院。术中冰冻切片并不复杂，而是直接冻结组织，按照活动的组织进行切割。</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50:30</w:t>
      </w:r>
    </w:p>
    <w:p>
      <w:pPr>
        <w:spacing w:before="240" w:after="240"/>
        <w:rPr>
          <w:rFonts w:ascii="宋体" w:eastAsia="宋体" w:hAnsi="宋体" w:cs="宋体"/>
          <w:sz w:val="24"/>
          <w:szCs w:val="24"/>
        </w:rPr>
      </w:pPr>
      <w:r>
        <w:rPr>
          <w:rFonts w:ascii="宋体" w:eastAsia="宋体" w:hAnsi="宋体" w:cs="宋体"/>
        </w:rPr>
        <w:t>这套系统在国内是客户的收费方案，他的付款方式是对方的医院，例如缔结的医院，他们会给我们付款吗？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50:41</w:t>
      </w:r>
    </w:p>
    <w:p>
      <w:pPr>
        <w:spacing w:before="240" w:after="240"/>
        <w:rPr>
          <w:rFonts w:ascii="宋体" w:eastAsia="宋体" w:hAnsi="宋体" w:cs="宋体"/>
          <w:sz w:val="24"/>
          <w:szCs w:val="24"/>
        </w:rPr>
      </w:pPr>
      <w:r>
        <w:rPr>
          <w:rFonts w:ascii="宋体" w:eastAsia="宋体" w:hAnsi="宋体" w:cs="宋体"/>
        </w:rPr>
        <w:t>他是向患者支付费用还是直接向患者发送邮件？他表示我们提供toc服务，所有费用都会交给医院，收到之后凭一出口再递给各地医院。因此这个过程是这样进行的，包括我们按照b级全国范围内的标准在西藏都有。我们在这个过程中确实投入了很大精力，主要是专家的教育工作。许多专家不愿意说明白赵国昌的支持。</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51:25</w:t>
      </w:r>
    </w:p>
    <w:p>
      <w:pPr>
        <w:spacing w:before="240" w:after="240"/>
        <w:rPr>
          <w:rFonts w:ascii="宋体" w:eastAsia="宋体" w:hAnsi="宋体" w:cs="宋体"/>
          <w:sz w:val="24"/>
          <w:szCs w:val="24"/>
        </w:rPr>
      </w:pPr>
      <w:r>
        <w:rPr>
          <w:rFonts w:ascii="宋体" w:eastAsia="宋体" w:hAnsi="宋体" w:cs="宋体"/>
        </w:rPr>
        <w:t>如今回想起毕节，他们的过程存在问题。目前我们省里开会进行病理交流时也都使用数字界面，这在十几年前无法想象。这与我们所说的医联体是两码事，医联体是技术学院，属于远程医疗。远程诊断领域之前也是一年级的学生。</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51:55</w:t>
      </w:r>
    </w:p>
    <w:p>
      <w:pPr>
        <w:spacing w:before="240" w:after="240"/>
        <w:rPr>
          <w:rFonts w:ascii="宋体" w:eastAsia="宋体" w:hAnsi="宋体" w:cs="宋体"/>
          <w:sz w:val="24"/>
          <w:szCs w:val="24"/>
        </w:rPr>
      </w:pPr>
      <w:r>
        <w:rPr>
          <w:rFonts w:ascii="宋体" w:eastAsia="宋体" w:hAnsi="宋体" w:cs="宋体"/>
        </w:rPr>
        <w:t>病理科的整个科室都由我们管理教练负责，不仅是我为他诊断，还包括如何制作有质量的切片、上传以及发报告等。这整套流程都是由我们运营。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52:15</w:t>
      </w:r>
    </w:p>
    <w:p>
      <w:pPr>
        <w:spacing w:before="240" w:after="240"/>
        <w:rPr>
          <w:rFonts w:ascii="宋体" w:eastAsia="宋体" w:hAnsi="宋体" w:cs="宋体"/>
          <w:sz w:val="24"/>
          <w:szCs w:val="24"/>
        </w:rPr>
      </w:pPr>
      <w:r>
        <w:rPr>
          <w:rFonts w:ascii="宋体" w:eastAsia="宋体" w:hAnsi="宋体" w:cs="宋体"/>
        </w:rPr>
        <w:t>医联体的区域检验病理中心整个都是由我们运营。实际上，它并不支持分开，远程诊断是仅在这里进行，还是广州的某个医院已经进入医院内的也可以进行远程诊断？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52:38</w:t>
      </w:r>
    </w:p>
    <w:p>
      <w:pPr>
        <w:spacing w:before="240" w:after="240"/>
        <w:rPr>
          <w:rFonts w:ascii="宋体" w:eastAsia="宋体" w:hAnsi="宋体" w:cs="宋体"/>
          <w:sz w:val="24"/>
          <w:szCs w:val="24"/>
        </w:rPr>
      </w:pPr>
      <w:r>
        <w:rPr>
          <w:rFonts w:ascii="宋体" w:eastAsia="宋体" w:hAnsi="宋体" w:cs="宋体"/>
        </w:rPr>
        <w:t>我不清楚他的情况。我们线上有平台，专家可以在家里，专家不一定在这里，平台是平台，至于专家和病人在哪里，那些东西就会消失，这不重要。我们现在解决了医生不一定要到这里上课定制的问题，你可以让他们在医院或者家里都可以看到色彩明艳的课程，这样有人均艺术的追求，本质上是个遗憾，他们肯定没有这样诊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53:15</w:t>
      </w:r>
    </w:p>
    <w:p>
      <w:pPr>
        <w:spacing w:before="240" w:after="240"/>
        <w:rPr>
          <w:rFonts w:ascii="宋体" w:eastAsia="宋体" w:hAnsi="宋体" w:cs="宋体"/>
          <w:sz w:val="24"/>
          <w:szCs w:val="24"/>
        </w:rPr>
      </w:pPr>
      <w:r>
        <w:rPr>
          <w:rFonts w:ascii="宋体" w:eastAsia="宋体" w:hAnsi="宋体" w:cs="宋体"/>
        </w:rPr>
        <w:t>我们需要使用整个运营体系，目前非常完善。我们的主要发展方向是细胞病理AI已经非常成熟。我们刚才看到细胞病理伤害之后，医生需要做的工作是复合，因此需要检查AI诊断是否有问题。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53:43</w:t>
      </w:r>
    </w:p>
    <w:p>
      <w:pPr>
        <w:spacing w:before="240" w:after="240"/>
        <w:rPr>
          <w:rFonts w:ascii="宋体" w:eastAsia="宋体" w:hAnsi="宋体" w:cs="宋体"/>
          <w:sz w:val="24"/>
          <w:szCs w:val="24"/>
        </w:rPr>
      </w:pPr>
      <w:r>
        <w:rPr>
          <w:rFonts w:ascii="宋体" w:eastAsia="宋体" w:hAnsi="宋体" w:cs="宋体"/>
        </w:rPr>
        <w:t>AA诊断是基于大数据形成的算法，他已经具备诊断能力，您牵头完成的这件事情。</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53:55</w:t>
      </w:r>
    </w:p>
    <w:p>
      <w:pPr>
        <w:spacing w:before="240" w:after="240"/>
        <w:rPr>
          <w:rFonts w:ascii="宋体" w:eastAsia="宋体" w:hAnsi="宋体" w:cs="宋体"/>
          <w:sz w:val="24"/>
          <w:szCs w:val="24"/>
        </w:rPr>
      </w:pPr>
      <w:r>
        <w:rPr>
          <w:rFonts w:ascii="宋体" w:eastAsia="宋体" w:hAnsi="宋体" w:cs="宋体"/>
        </w:rPr>
        <w:t>你们使用的技术模型是什么？当时我们的产品形态选择的标准是系统安全级的远级神经网络。我的意思是，在哪个基础上使用，可能与现有it有所不同。它会不断标记某个产品是宫颈癌，并且不断地打标签，将其放在模型里训练。因此，类似你这种模型的参数可以用于数据处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54:39</w:t>
      </w:r>
    </w:p>
    <w:p>
      <w:pPr>
        <w:spacing w:before="240" w:after="240"/>
        <w:rPr>
          <w:rFonts w:ascii="宋体" w:eastAsia="宋体" w:hAnsi="宋体" w:cs="宋体"/>
          <w:sz w:val="24"/>
          <w:szCs w:val="24"/>
        </w:rPr>
      </w:pPr>
      <w:r>
        <w:rPr>
          <w:rFonts w:ascii="宋体" w:eastAsia="宋体" w:hAnsi="宋体" w:cs="宋体"/>
        </w:rPr>
        <w:t>参数与其他不同，识别即可。因此，它与我们现在的大模型有所区别。为何不同？目前主要方向是终止面积层面，即我们看到这张切片后，样本的诊断是什么？</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55:06</w:t>
      </w:r>
    </w:p>
    <w:p>
      <w:pPr>
        <w:spacing w:before="240" w:after="240"/>
        <w:rPr>
          <w:rFonts w:ascii="宋体" w:eastAsia="宋体" w:hAnsi="宋体" w:cs="宋体"/>
          <w:sz w:val="24"/>
          <w:szCs w:val="24"/>
        </w:rPr>
      </w:pPr>
      <w:r>
        <w:rPr>
          <w:rFonts w:ascii="宋体" w:eastAsia="宋体" w:hAnsi="宋体" w:cs="宋体"/>
        </w:rPr>
        <w:t>我们之前的难度很大，更多的载体数据已经足够，组织的难度在于图像变化很大，我们需要总结它的共同点或者让机器学习。小米初期先把车给你，只能看某些产品的特征比较明显。例如微信，正常情况下是一个规则的图形，中间出现乱七八糟或者细胞核特别大的组织，我们可以认定他可能是胃癌的组织。很多切片变化很大，这是新网平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56:10</w:t>
      </w:r>
    </w:p>
    <w:p>
      <w:pPr>
        <w:spacing w:before="240" w:after="240"/>
        <w:rPr>
          <w:rFonts w:ascii="宋体" w:eastAsia="宋体" w:hAnsi="宋体" w:cs="宋体"/>
          <w:sz w:val="24"/>
          <w:szCs w:val="24"/>
        </w:rPr>
      </w:pPr>
      <w:r>
        <w:rPr>
          <w:rFonts w:ascii="宋体" w:eastAsia="宋体" w:hAnsi="宋体" w:cs="宋体"/>
        </w:rPr>
        <w:t>血管标准化是由质量问题导致的。因此组织院里的变化很大。我之所以让他给你看，是因为其他4种不同的片子都有所差别。每个不同物质组织对胃的影响都很大。去掉人员信息之外，我们可以将这些片子制作成一个上面的艺术展。病理医生很有情怀，全国的餐饮年会每年都会组织病理图片艺术展。他制作的作品非常漂亮，那些并非这样画出来的作品，他真的是拍出来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57:09</w:t>
      </w:r>
    </w:p>
    <w:p>
      <w:pPr>
        <w:spacing w:before="240" w:after="240"/>
        <w:rPr>
          <w:rFonts w:ascii="宋体" w:eastAsia="宋体" w:hAnsi="宋体" w:cs="宋体"/>
          <w:sz w:val="24"/>
          <w:szCs w:val="24"/>
        </w:rPr>
      </w:pPr>
      <w:r>
        <w:rPr>
          <w:rFonts w:ascii="宋体" w:eastAsia="宋体" w:hAnsi="宋体" w:cs="宋体"/>
        </w:rPr>
        <w:t>现在数字图像非常高清，他拍摄的上面有你的岗位信息，请你转发给我，我找出来图片给你看，非常漂亮，我非常喜欢这些东西。这边的房子都在，请大家注意，我们提交。我认为可以。病理的整体情况就是如此。今年我们可能完成一个学科，按照挑战具体医生的样子发报告。</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57:44</w:t>
      </w:r>
    </w:p>
    <w:p>
      <w:pPr>
        <w:spacing w:before="240" w:after="240"/>
        <w:rPr>
          <w:rFonts w:ascii="宋体" w:eastAsia="宋体" w:hAnsi="宋体" w:cs="宋体"/>
          <w:sz w:val="24"/>
          <w:szCs w:val="24"/>
        </w:rPr>
      </w:pPr>
      <w:r>
        <w:rPr>
          <w:rFonts w:ascii="宋体" w:eastAsia="宋体" w:hAnsi="宋体" w:cs="宋体"/>
        </w:rPr>
        <w:t>硕士毕业需要5年，所有医生都是本科5年，硕士毕业5+3+3，我的母亲5年本科3年硕士再加三年，规模11.7万。他们所做的医生，能发报告的必须是中级职称以上的医生，出去后需要经过中国医生的训练。这些医生训练只能在大医院进行，而我们这样的机构，因为小医院没有那么多病，所以无法查看数据。简而言之，平台不同。相比8元为大家进行的培训，感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58:41</w:t>
      </w:r>
    </w:p>
    <w:p>
      <w:pPr>
        <w:spacing w:before="240" w:after="240"/>
        <w:rPr>
          <w:rFonts w:ascii="宋体" w:eastAsia="宋体" w:hAnsi="宋体" w:cs="宋体"/>
          <w:sz w:val="24"/>
          <w:szCs w:val="24"/>
        </w:rPr>
      </w:pPr>
      <w:r>
        <w:rPr>
          <w:rFonts w:ascii="宋体" w:eastAsia="宋体" w:hAnsi="宋体" w:cs="宋体"/>
        </w:rPr>
        <w:t>这是把一些期限分配给你们，例如重庆、广东、同济等地。我们的资源都在这里。我们坐着喝点水再简单吃个快餐。现在还有12点，你们是否也要赶去机场还是其他地方？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59:27</w:t>
      </w:r>
    </w:p>
    <w:p>
      <w:pPr>
        <w:spacing w:before="240" w:after="240"/>
        <w:rPr>
          <w:rFonts w:ascii="宋体" w:eastAsia="宋体" w:hAnsi="宋体" w:cs="宋体"/>
          <w:sz w:val="24"/>
          <w:szCs w:val="24"/>
        </w:rPr>
      </w:pPr>
      <w:r>
        <w:rPr>
          <w:rFonts w:ascii="宋体" w:eastAsia="宋体" w:hAnsi="宋体" w:cs="宋体"/>
        </w:rPr>
        <w:t>你需要赶去机场吗？我们聊一聊就可以，聊到最晚两小时开始穿衣服了，现在需要有一个共同产品化的过程。我们很早在工业时期，可能有30年在党委院里面，之后发现莫院也来了解过他们院是哪个，我不记得了。好几年前我们院有多少人，我刚才听说我们与达摩院有合作，1920年、1920年、1919年，20年左右，那时候的思路跟现在完全不同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1:00:33</w:t>
      </w:r>
    </w:p>
    <w:p>
      <w:pPr>
        <w:spacing w:before="240" w:after="240"/>
        <w:rPr>
          <w:rFonts w:ascii="宋体" w:eastAsia="宋体" w:hAnsi="宋体" w:cs="宋体"/>
          <w:sz w:val="24"/>
          <w:szCs w:val="24"/>
        </w:rPr>
      </w:pPr>
      <w:r>
        <w:rPr>
          <w:rFonts w:ascii="宋体" w:eastAsia="宋体" w:hAnsi="宋体" w:cs="宋体"/>
        </w:rPr>
        <w:t>目前我们正在进行超声方向的研究，然而门诊部门诊部门诊Ct的研究相对较少。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1:00:54</w:t>
      </w:r>
    </w:p>
    <w:p>
      <w:pPr>
        <w:spacing w:before="240" w:after="240"/>
        <w:rPr>
          <w:rFonts w:ascii="宋体" w:eastAsia="宋体" w:hAnsi="宋体" w:cs="宋体"/>
          <w:sz w:val="24"/>
          <w:szCs w:val="24"/>
        </w:rPr>
      </w:pPr>
      <w:r>
        <w:rPr>
          <w:rFonts w:ascii="宋体" w:eastAsia="宋体" w:hAnsi="宋体" w:cs="宋体"/>
        </w:rPr>
        <w:t>那里有很多从事那个行业的人，我可以与你谈论一个项目。实际上我们与新疆的项目已经做得很成熟，在整个新疆的驱动力肯定很清楚。新疆的医疗资源接近5，除了援疆的医院之外，基本上在影像方面特别做B超，这些人穿着白大褂，他们主要负责扫描或者辅助判读。</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1:01:29</w:t>
      </w:r>
    </w:p>
    <w:p>
      <w:pPr>
        <w:spacing w:before="240" w:after="240"/>
        <w:rPr>
          <w:rFonts w:ascii="宋体" w:eastAsia="宋体" w:hAnsi="宋体" w:cs="宋体"/>
          <w:sz w:val="24"/>
          <w:szCs w:val="24"/>
        </w:rPr>
      </w:pPr>
      <w:r>
        <w:rPr>
          <w:rFonts w:ascii="宋体" w:eastAsia="宋体" w:hAnsi="宋体" w:cs="宋体"/>
        </w:rPr>
        <w:t>你读片子的概念是什么？徐总，我们刚才看到的病理切片可以远程操作。B超不可以，因为B超数据量太大，大家都做过B超，所以拿东西在桌子上各种方位都是巨大的，而且是实时的，造成了小赛道。</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1:01:54</w:t>
      </w:r>
    </w:p>
    <w:p>
      <w:pPr>
        <w:spacing w:before="240" w:after="240"/>
        <w:rPr>
          <w:rFonts w:ascii="宋体" w:eastAsia="宋体" w:hAnsi="宋体" w:cs="宋体"/>
          <w:sz w:val="24"/>
          <w:szCs w:val="24"/>
        </w:rPr>
      </w:pPr>
      <w:r>
        <w:rPr>
          <w:rFonts w:ascii="宋体" w:eastAsia="宋体" w:hAnsi="宋体" w:cs="宋体"/>
        </w:rPr>
        <w:t>他需要寻找新疆900多家机构，我指的是一些小机构。他已经发展了三四百家。因为我们与南科大有研究院，所以我们对他进行了一定的扶持。他是新疆一个大学的博导，也是新疆的天山学者，广州的天山是珠江还是长江。天山学者也是新疆的政协委员。你们可以上网查看，利用那个团队。现在我正在帮他进行股改，他又从学校里面拿出来。你们看是否有可以结合的内容，之后云开也会介入他的事务，可以一起认识并讨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1:02:42</w:t>
      </w:r>
    </w:p>
    <w:p>
      <w:pPr>
        <w:spacing w:before="240" w:after="240"/>
        <w:rPr>
          <w:rFonts w:ascii="宋体" w:eastAsia="宋体" w:hAnsi="宋体" w:cs="宋体"/>
          <w:sz w:val="24"/>
          <w:szCs w:val="24"/>
        </w:rPr>
      </w:pPr>
      <w:r>
        <w:rPr>
          <w:rFonts w:ascii="宋体" w:eastAsia="宋体" w:hAnsi="宋体" w:cs="宋体"/>
        </w:rPr>
        <w:t>我认为最早的版本是利国利民。新疆进行两癌筛查，最早是乳腺癌高发，因为他们吃牛羊肉多，蔬菜少，所以精确率已经达到90%左右。我通过南科大的团队为他们开发了一些园区，名为云康集团病理中心。</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1:03:33</w:t>
      </w:r>
    </w:p>
    <w:p>
      <w:pPr>
        <w:spacing w:before="240" w:after="240"/>
        <w:rPr>
          <w:rFonts w:ascii="宋体" w:eastAsia="宋体" w:hAnsi="宋体" w:cs="宋体"/>
          <w:sz w:val="24"/>
          <w:szCs w:val="24"/>
        </w:rPr>
      </w:pPr>
      <w:r>
        <w:rPr>
          <w:rFonts w:ascii="宋体" w:eastAsia="宋体" w:hAnsi="宋体" w:cs="宋体"/>
        </w:rPr>
        <w:t>这一片区域是我们进行相关检测的地方，还有其他公司。刘老师，请将你最新的PPT发送给我们，我们如何处理这个问题？他们有很多优点，我们非常辛苦。昨天晚上他们告诉我们，今天早上6点，明天下午没有任何意义。我们希望与你们沟通，遇到问题时，能否寻找到双赢共赢的消息？我们与其他行业不同，你在医学方面，我们当时查阅了很多资料，了解的信息都是什么？</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1:07:10</w:t>
      </w:r>
    </w:p>
    <w:p>
      <w:pPr>
        <w:spacing w:before="240" w:after="240"/>
        <w:rPr>
          <w:rFonts w:ascii="宋体" w:eastAsia="宋体" w:hAnsi="宋体" w:cs="宋体"/>
          <w:sz w:val="24"/>
          <w:szCs w:val="24"/>
        </w:rPr>
      </w:pPr>
      <w:r>
        <w:rPr>
          <w:rFonts w:ascii="宋体" w:eastAsia="宋体" w:hAnsi="宋体" w:cs="宋体"/>
        </w:rPr>
        <w:t>领导对8.8的概念还清楚，不用多说。阿尔法后吐是另外制作，后来专门用于早上学习的工作，制作特别新鲜的东西。我理解他的高度不一定非常高，我不住床，小小的生产赛道，你都不做，我也发给你远程的东西，我们都要一个b超，远程不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1:08:01</w:t>
      </w:r>
    </w:p>
    <w:p>
      <w:pPr>
        <w:spacing w:before="240" w:after="240"/>
        <w:rPr>
          <w:rFonts w:ascii="宋体" w:eastAsia="宋体" w:hAnsi="宋体" w:cs="宋体"/>
          <w:sz w:val="24"/>
          <w:szCs w:val="24"/>
        </w:rPr>
      </w:pPr>
      <w:r>
        <w:rPr>
          <w:rFonts w:ascii="宋体" w:eastAsia="宋体" w:hAnsi="宋体" w:cs="宋体"/>
        </w:rPr>
        <w:t>B超也可以，它最重要的原因并非远程无法完成，而是根据超声波反馈信号收集并穿透人体各个组织。它对这个部位特别关键，你可以使用第二方位，不同部位会有不同的结果。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1:08:45</w:t>
      </w:r>
    </w:p>
    <w:p>
      <w:pPr>
        <w:spacing w:before="240" w:after="240"/>
        <w:rPr>
          <w:rFonts w:ascii="宋体" w:eastAsia="宋体" w:hAnsi="宋体" w:cs="宋体"/>
          <w:sz w:val="24"/>
          <w:szCs w:val="24"/>
        </w:rPr>
      </w:pPr>
      <w:r>
        <w:rPr>
          <w:rFonts w:ascii="宋体" w:eastAsia="宋体" w:hAnsi="宋体" w:cs="宋体"/>
        </w:rPr>
        <w:t>我认为如果手臂能够定位，当人躺在这里时，肋骨胸腺或者其他部位对营销非常有利。营销手会按照覆盖的地方传输图像。如果能与定位系统进行移动，就会比较紧张，而且这是一个容易成型的方法。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1:09:10</w:t>
      </w:r>
    </w:p>
    <w:p>
      <w:pPr>
        <w:spacing w:before="240" w:after="240"/>
        <w:rPr>
          <w:rFonts w:ascii="宋体" w:eastAsia="宋体" w:hAnsi="宋体" w:cs="宋体"/>
          <w:sz w:val="24"/>
          <w:szCs w:val="24"/>
        </w:rPr>
      </w:pPr>
      <w:r>
        <w:rPr>
          <w:rFonts w:ascii="宋体" w:eastAsia="宋体" w:hAnsi="宋体" w:cs="宋体"/>
        </w:rPr>
        <w:t>它最大的问题在于扫描角度。虽然扫描加工品可以，但是它仅在表面，因此不会有很大的关系。我认为如果扫描心脏，你会发现他的**也会改变。因此我建议整体扫描，首先摆放100个**，然后再进行**定位。定位之后在数据训练时，结合这个方案进行操作，有一个叫做涨超的方向。我不知道你们是否关注过哪个班长手持超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1:09:56</w:t>
      </w:r>
    </w:p>
    <w:p>
      <w:pPr>
        <w:spacing w:before="240" w:after="240"/>
        <w:rPr>
          <w:rFonts w:ascii="宋体" w:eastAsia="宋体" w:hAnsi="宋体" w:cs="宋体"/>
          <w:sz w:val="24"/>
          <w:szCs w:val="24"/>
        </w:rPr>
      </w:pPr>
      <w:r>
        <w:rPr>
          <w:rFonts w:ascii="宋体" w:eastAsia="宋体" w:hAnsi="宋体" w:cs="宋体"/>
        </w:rPr>
        <w:t>超声都是手持吗？他没有超声机，只是手持公寓的设备，类似手机一样直接扫描。实际上他在配合产品，他c端首超有很多产品，迈瑞也有。他主要做临床急救，很多人希望将其应用到家庭中，我自己拿着手抄，接着手机就可以开始看。我也有事，给自己做个超声，我的功能很好。他是5月20号刚投的一家公司，上午我们在下面收入一下子200多个亿，下午噩耗传来，他的父亲在障碍晚期全身破产。他在今年1月份才做的超声手术，5月20号肯定没超出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1:10:51</w:t>
      </w:r>
    </w:p>
    <w:p>
      <w:pPr>
        <w:spacing w:before="240" w:after="240"/>
        <w:rPr>
          <w:rFonts w:ascii="宋体" w:eastAsia="宋体" w:hAnsi="宋体" w:cs="宋体"/>
          <w:sz w:val="24"/>
          <w:szCs w:val="24"/>
        </w:rPr>
      </w:pPr>
      <w:r>
        <w:rPr>
          <w:rFonts w:ascii="宋体" w:eastAsia="宋体" w:hAnsi="宋体" w:cs="宋体"/>
        </w:rPr>
        <w:t>我认为虽然进程在马路上，但是自己拿着合同，项目中的数据是连续的、有时间限制的。以后平时没有速度和按摩仪设备保密操作，会直接上传到系统里面。所以我认为超声与你们的确可以相互借鉴。如果你有触感，可以用医生的手给他进行训练，结合探头，我认为可以沉淀很多数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1:11:38</w:t>
      </w:r>
    </w:p>
    <w:p>
      <w:pPr>
        <w:spacing w:before="240" w:after="240"/>
        <w:rPr>
          <w:rFonts w:ascii="宋体" w:eastAsia="宋体" w:hAnsi="宋体" w:cs="宋体"/>
          <w:sz w:val="24"/>
          <w:szCs w:val="24"/>
        </w:rPr>
      </w:pPr>
      <w:r>
        <w:rPr>
          <w:rFonts w:ascii="宋体" w:eastAsia="宋体" w:hAnsi="宋体" w:cs="宋体"/>
        </w:rPr>
        <w:t>超声设备的需求量非常大，中大不一定需要体检，如果你去超声室需要35个超声室排队，而且有些医生认真做都需要十几分钟或者20分钟，我还能做一个多小时。您知道没有什么事情吗？这个里面原来没事去洗，没事你就做个抄手。这种技术在发展一段时间后比较成熟，比如你昨天说的CT，那些都非常成熟，图像都是这些年标准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1:12:23</w:t>
      </w:r>
    </w:p>
    <w:p>
      <w:pPr>
        <w:spacing w:before="240" w:after="240"/>
        <w:rPr>
          <w:rFonts w:ascii="宋体" w:eastAsia="宋体" w:hAnsi="宋体" w:cs="宋体"/>
          <w:sz w:val="24"/>
          <w:szCs w:val="24"/>
        </w:rPr>
      </w:pPr>
      <w:r>
        <w:rPr>
          <w:rFonts w:ascii="宋体" w:eastAsia="宋体" w:hAnsi="宋体" w:cs="宋体"/>
        </w:rPr>
        <w:t>带com接口，别人拿去后一跑就结束了。为什么超声没人处理？早期难度太大，没有方位数据，只能记录图像，不与手的方位和具体人的部位结合，就没有意义。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1:12:44</w:t>
      </w:r>
    </w:p>
    <w:p>
      <w:pPr>
        <w:spacing w:before="240" w:after="240"/>
        <w:rPr>
          <w:rFonts w:ascii="宋体" w:eastAsia="宋体" w:hAnsi="宋体" w:cs="宋体"/>
          <w:sz w:val="24"/>
          <w:szCs w:val="24"/>
        </w:rPr>
      </w:pPr>
      <w:r>
        <w:rPr>
          <w:rFonts w:ascii="宋体" w:eastAsia="宋体" w:hAnsi="宋体" w:cs="宋体"/>
        </w:rPr>
        <w:t>我们最初曾经了解过这个情况。当时国家要求建立八大中心，即区域检验中心、病理中心、消毒中心、超声中心和心电中心，还有影像中心。我曾经了解过影像中心和一脉阳光，并且到处进行远程CT等工作。之后我们发现我们进入CT领域并没有任何优势，现在所有放射科的骗子医生都在电脑上阅片，并且电脑页面配备了辅助诊断工具。</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1:13:35</w:t>
      </w:r>
    </w:p>
    <w:p>
      <w:pPr>
        <w:spacing w:before="240" w:after="240"/>
        <w:rPr>
          <w:rFonts w:ascii="宋体" w:eastAsia="宋体" w:hAnsi="宋体" w:cs="宋体"/>
          <w:sz w:val="24"/>
          <w:szCs w:val="24"/>
        </w:rPr>
      </w:pPr>
      <w:r>
        <w:rPr>
          <w:rFonts w:ascii="宋体" w:eastAsia="宋体" w:hAnsi="宋体" w:cs="宋体"/>
        </w:rPr>
        <w:t>早期已经完成了，医生处理那些非常困难。许多放射科医生，例如中大附一的放射科医生可能有100个，房间里住得密密麻麻。因此，他们不能选择这些里面让他们做的。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1:14:06</w:t>
      </w:r>
    </w:p>
    <w:p>
      <w:pPr>
        <w:spacing w:before="240" w:after="240"/>
        <w:rPr>
          <w:rFonts w:ascii="宋体" w:eastAsia="宋体" w:hAnsi="宋体" w:cs="宋体"/>
          <w:sz w:val="24"/>
          <w:szCs w:val="24"/>
        </w:rPr>
      </w:pPr>
      <w:r>
        <w:rPr>
          <w:rFonts w:ascii="宋体" w:eastAsia="宋体" w:hAnsi="宋体" w:cs="宋体"/>
        </w:rPr>
        <w:t>请你们回去仔细考虑。我们的想法或者银行在国内都是极大规模的实验室，包括零散的一级二级以及医联体香港的战略产品。并非只有几家医院是这样的小产品，他们也需要办理一个人，实际上他们没有什么事情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1:14:32</w:t>
      </w:r>
    </w:p>
    <w:p>
      <w:pPr>
        <w:spacing w:before="240" w:after="240"/>
        <w:rPr>
          <w:rFonts w:ascii="宋体" w:eastAsia="宋体" w:hAnsi="宋体" w:cs="宋体"/>
          <w:sz w:val="24"/>
          <w:szCs w:val="24"/>
        </w:rPr>
      </w:pPr>
      <w:r>
        <w:rPr>
          <w:rFonts w:ascii="宋体" w:eastAsia="宋体" w:hAnsi="宋体" w:cs="宋体"/>
        </w:rPr>
        <w:t>我们的大产品，一个人可能昨晚忙得不可开交，目前至少人事效率高。但是放在那里又不会残留，必须有，否则就没有太多的工作。反而可能存在更换人员后该怎么做就怎么做的情况，而且这个量就大了。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1:14:55</w:t>
      </w:r>
    </w:p>
    <w:p>
      <w:pPr>
        <w:spacing w:before="240" w:after="240"/>
        <w:rPr>
          <w:rFonts w:ascii="宋体" w:eastAsia="宋体" w:hAnsi="宋体" w:cs="宋体"/>
          <w:sz w:val="24"/>
          <w:szCs w:val="24"/>
        </w:rPr>
      </w:pPr>
      <w:r>
        <w:rPr>
          <w:rFonts w:ascii="宋体" w:eastAsia="宋体" w:hAnsi="宋体" w:cs="宋体"/>
        </w:rPr>
        <w:t>你与他们的合作伙伴有几千家，我认为你们可能需要考虑远程监督纠错体系，例如工厂或者其他远程监督纠错体系，你需要了解他们当时的工作状态、数据情况以及是否出错等多种方案。在早期不成熟的阶段你们可以考虑这个问题，这样对他们而言，包括使用大圆模型或者多模态对应的事情，你们是走到最尖端、最前沿的物理智能AI。</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1:15:52</w:t>
      </w:r>
    </w:p>
    <w:p>
      <w:pPr>
        <w:spacing w:before="240" w:after="240"/>
        <w:rPr>
          <w:rFonts w:ascii="宋体" w:eastAsia="宋体" w:hAnsi="宋体" w:cs="宋体"/>
          <w:sz w:val="24"/>
          <w:szCs w:val="24"/>
        </w:rPr>
      </w:pPr>
      <w:r>
        <w:rPr>
          <w:rFonts w:ascii="宋体" w:eastAsia="宋体" w:hAnsi="宋体" w:cs="宋体"/>
        </w:rPr>
        <w:t>您提到的问题对他们的影响较小。我认为视觉语言模式对你们而言非常重要，他们主要为我们制作，然而他们更希望进行真实的物理实验，并且通过我们的数据获取政治世界的信息。我们作为初创团队需要战略聚焦，有些事情我们可以亲自完成，然而这涉及到我们的经历是否可行。我并非长期关注，而是近期的感受。虽然我认为你们昨天提到加入触感非常好，但是徐总的观点正确。这并非我们的判断，而是我们经过长时间的努力和理解发现这些都是经过实践检验的触感。如果他们抓住这个杯子，没有触感，就无法自信地完成操作。可能是你目前的领导能够起到多大的降本增效效果，你能否做出决定，因此双方存在妥协的情况。</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1:17:08</w:t>
      </w:r>
    </w:p>
    <w:p>
      <w:pPr>
        <w:spacing w:before="240" w:after="240"/>
        <w:rPr>
          <w:rFonts w:ascii="宋体" w:eastAsia="宋体" w:hAnsi="宋体" w:cs="宋体"/>
          <w:sz w:val="24"/>
          <w:szCs w:val="24"/>
        </w:rPr>
      </w:pPr>
      <w:r>
        <w:rPr>
          <w:rFonts w:ascii="宋体" w:eastAsia="宋体" w:hAnsi="宋体" w:cs="宋体"/>
        </w:rPr>
        <w:t>你毕竟会成为常务，除非我随便找一个产业街，我也没有钱给你，你给我开饭了，那么我们来做是另外一种模式。你们作为初创企业在这个过程中肯定需要有一定的营收和利润。可能因为你们后面会有更厉害的投资，所以一开始不care。往下走完全没用也不行。你要想有营收和利润就意味着你要有用，给人家降本增效。你势必有可能像徐总说的，我说行，你在这弄营销可能不能给我加点。我认为你们的目的我知道你弄得很明确，客户的目标可能和你无法完成。这是一个早期的产品过程，简单来说，你要去提高这种感受，确保会不会出现意外，以及一些补救的东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1:18:10</w:t>
      </w:r>
    </w:p>
    <w:p>
      <w:pPr>
        <w:spacing w:before="240" w:after="240"/>
        <w:rPr>
          <w:rFonts w:ascii="宋体" w:eastAsia="宋体" w:hAnsi="宋体" w:cs="宋体"/>
          <w:sz w:val="24"/>
          <w:szCs w:val="24"/>
        </w:rPr>
      </w:pPr>
      <w:r>
        <w:rPr>
          <w:rFonts w:ascii="宋体" w:eastAsia="宋体" w:hAnsi="宋体" w:cs="宋体"/>
        </w:rPr>
        <w:t>导致你无法实现，经济法也是如此，只是无法增加。我们看完这些之后感触很深，对于永康也看到了很多潜在的机会点，今天我们可以有一个大致的方向性。</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1:18:30</w:t>
      </w:r>
    </w:p>
    <w:p>
      <w:pPr>
        <w:spacing w:before="240" w:after="240"/>
        <w:rPr>
          <w:rFonts w:ascii="宋体" w:eastAsia="宋体" w:hAnsi="宋体" w:cs="宋体"/>
          <w:sz w:val="24"/>
          <w:szCs w:val="24"/>
        </w:rPr>
      </w:pPr>
      <w:r>
        <w:rPr>
          <w:rFonts w:ascii="宋体" w:eastAsia="宋体" w:hAnsi="宋体" w:cs="宋体"/>
        </w:rPr>
        <w:t>正如张总昨天提到的，无论今天在国内训练，未来在国外实践，这种模式是一种全新的形态，并且拥有巨大潜在空间。只是今天我们还需要先把握好技能，降低机器人成本，才能真正出海实践。</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1:18:55</w:t>
      </w:r>
    </w:p>
    <w:p>
      <w:pPr>
        <w:spacing w:before="240" w:after="240"/>
        <w:rPr>
          <w:rFonts w:ascii="宋体" w:eastAsia="宋体" w:hAnsi="宋体" w:cs="宋体"/>
          <w:sz w:val="24"/>
          <w:szCs w:val="24"/>
        </w:rPr>
      </w:pPr>
      <w:r>
        <w:rPr>
          <w:rFonts w:ascii="宋体" w:eastAsia="宋体" w:hAnsi="宋体" w:cs="宋体"/>
        </w:rPr>
        <w:t>因此我们可以将其作为一个大方向推进，包括昨天张总提到的全生命周期的主动健康。我认为这与语言模型高度相似，核心在于如何对数据进行建模并给出输入，通过因果关系产生输出。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1:19:15</w:t>
      </w:r>
    </w:p>
    <w:p>
      <w:pPr>
        <w:spacing w:before="240" w:after="240"/>
        <w:rPr>
          <w:rFonts w:ascii="宋体" w:eastAsia="宋体" w:hAnsi="宋体" w:cs="宋体"/>
          <w:sz w:val="24"/>
          <w:szCs w:val="24"/>
        </w:rPr>
      </w:pPr>
      <w:r>
        <w:rPr>
          <w:rFonts w:ascii="宋体" w:eastAsia="宋体" w:hAnsi="宋体" w:cs="宋体"/>
        </w:rPr>
        <w:t>我认为在这方面需要一定的数据基础。</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1:19:20</w:t>
      </w:r>
    </w:p>
    <w:p>
      <w:pPr>
        <w:spacing w:before="240" w:after="240"/>
        <w:rPr>
          <w:rFonts w:ascii="宋体" w:eastAsia="宋体" w:hAnsi="宋体" w:cs="宋体"/>
          <w:sz w:val="24"/>
          <w:szCs w:val="24"/>
        </w:rPr>
      </w:pPr>
      <w:r>
        <w:rPr>
          <w:rFonts w:ascii="宋体" w:eastAsia="宋体" w:hAnsi="宋体" w:cs="宋体"/>
        </w:rPr>
        <w:t>你们有数据基础，我相信在持续积累过程中，我们可以提供建议和判断，甚至考虑是否可以找到更合适的团队一起协作。对于我们而言，今天完成好一件事非常不容易，你说得对。</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1:19:40</w:t>
      </w:r>
    </w:p>
    <w:p>
      <w:pPr>
        <w:spacing w:before="240" w:after="240"/>
        <w:rPr>
          <w:rFonts w:ascii="宋体" w:eastAsia="宋体" w:hAnsi="宋体" w:cs="宋体"/>
          <w:sz w:val="24"/>
          <w:szCs w:val="24"/>
        </w:rPr>
      </w:pPr>
      <w:r>
        <w:rPr>
          <w:rFonts w:ascii="宋体" w:eastAsia="宋体" w:hAnsi="宋体" w:cs="宋体"/>
        </w:rPr>
        <w:t>我们可以在这方面帮助一些忙，因此我们可以在这两个方向共同合作进行探索。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1:19:47</w:t>
      </w:r>
    </w:p>
    <w:p>
      <w:pPr>
        <w:spacing w:before="240" w:after="240"/>
        <w:rPr>
          <w:rFonts w:ascii="宋体" w:eastAsia="宋体" w:hAnsi="宋体" w:cs="宋体"/>
          <w:sz w:val="24"/>
          <w:szCs w:val="24"/>
        </w:rPr>
      </w:pPr>
      <w:r>
        <w:rPr>
          <w:rFonts w:ascii="宋体" w:eastAsia="宋体" w:hAnsi="宋体" w:cs="宋体"/>
        </w:rPr>
        <w:t>我认为这两个方向明确非常好。我刚才在车上与徐总提到我们是否可以先联合挂牌人工智能或者聚神智能的联合实验室，这是双方各自挂牌的事情。</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1:20:07</w:t>
      </w:r>
    </w:p>
    <w:p>
      <w:pPr>
        <w:spacing w:before="240" w:after="240"/>
        <w:rPr>
          <w:rFonts w:ascii="宋体" w:eastAsia="宋体" w:hAnsi="宋体" w:cs="宋体"/>
          <w:sz w:val="24"/>
          <w:szCs w:val="24"/>
        </w:rPr>
      </w:pPr>
      <w:r>
        <w:rPr>
          <w:rFonts w:ascii="宋体" w:eastAsia="宋体" w:hAnsi="宋体" w:cs="宋体"/>
        </w:rPr>
        <w:t>我们可以根据明修提到的全生命周期主动健康或者数字孪生问题提供独立意见，以便在后续推动中解决问题。我们可以尝试寻找团队为你们推荐相关建议。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1:20:31</w:t>
      </w:r>
    </w:p>
    <w:p>
      <w:pPr>
        <w:spacing w:before="240" w:after="240"/>
        <w:rPr>
          <w:rFonts w:ascii="宋体" w:eastAsia="宋体" w:hAnsi="宋体" w:cs="宋体"/>
          <w:sz w:val="24"/>
          <w:szCs w:val="24"/>
        </w:rPr>
      </w:pPr>
      <w:r>
        <w:rPr>
          <w:rFonts w:ascii="宋体" w:eastAsia="宋体" w:hAnsi="宋体" w:cs="宋体"/>
        </w:rPr>
        <w:t>目前我们的场景是一个很好的选择。如果明修刚才提到进行预训练和海外实践布局，那么我们对场景本身的业务理解非常重要，这并非通过昨天晚上和今天的观察就能够确定。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1:20:49</w:t>
      </w:r>
    </w:p>
    <w:p>
      <w:pPr>
        <w:spacing w:before="240" w:after="240"/>
        <w:rPr>
          <w:rFonts w:ascii="宋体" w:eastAsia="宋体" w:hAnsi="宋体" w:cs="宋体"/>
          <w:sz w:val="24"/>
          <w:szCs w:val="24"/>
        </w:rPr>
      </w:pPr>
      <w:r>
        <w:rPr>
          <w:rFonts w:ascii="宋体" w:eastAsia="宋体" w:hAnsi="宋体" w:cs="宋体"/>
        </w:rPr>
        <w:t>简而言之，联合实验室作为一个前期交流和互补平衡各自获取所需和贡献的机构。它基于生命健康的能力相对较大，不必过于关注时间和生意。</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1:21:19</w:t>
      </w:r>
    </w:p>
    <w:p>
      <w:pPr>
        <w:spacing w:before="240" w:after="240"/>
        <w:rPr>
          <w:rFonts w:ascii="宋体" w:eastAsia="宋体" w:hAnsi="宋体" w:cs="宋体"/>
          <w:sz w:val="24"/>
          <w:szCs w:val="24"/>
        </w:rPr>
      </w:pPr>
      <w:r>
        <w:rPr>
          <w:rFonts w:ascii="宋体" w:eastAsia="宋体" w:hAnsi="宋体" w:cs="宋体"/>
        </w:rPr>
        <w:t>我认为你们的实验室相对虚拟，有虚实结合的部分。我认为我们肯定有实的部分，你们需要考虑架构，实验室有多种形式，从挂牌到签署协议或者Mou，还有一种是我注册成实验室公司，还有一种是我建立成民非机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1:21:49</w:t>
      </w:r>
    </w:p>
    <w:p>
      <w:pPr>
        <w:spacing w:before="240" w:after="240"/>
        <w:rPr>
          <w:rFonts w:ascii="宋体" w:eastAsia="宋体" w:hAnsi="宋体" w:cs="宋体"/>
          <w:sz w:val="24"/>
          <w:szCs w:val="24"/>
        </w:rPr>
      </w:pPr>
      <w:r>
        <w:rPr>
          <w:rFonts w:ascii="宋体" w:eastAsia="宋体" w:hAnsi="宋体" w:cs="宋体"/>
        </w:rPr>
        <w:t>形式无法决定，实质上没有问题。如果只是大家签订协议，那么之后大家的投入无论是人力还是设备，我认为最初大家可能尽量少投入，因为你们是合格的，我们会尽量提供场景。中间可能会涉及一些事情，我认为要想把这件事情做成，大家需要相对严谨一些，这不是关于签订协议的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1:22:24</w:t>
      </w:r>
    </w:p>
    <w:p>
      <w:pPr>
        <w:spacing w:before="240" w:after="240"/>
        <w:rPr>
          <w:rFonts w:ascii="宋体" w:eastAsia="宋体" w:hAnsi="宋体" w:cs="宋体"/>
          <w:sz w:val="24"/>
          <w:szCs w:val="24"/>
        </w:rPr>
      </w:pPr>
      <w:r>
        <w:rPr>
          <w:rFonts w:ascii="宋体" w:eastAsia="宋体" w:hAnsi="宋体" w:cs="宋体"/>
        </w:rPr>
        <w:t>这个案件近两年仍在调查中。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1:22:26</w:t>
      </w:r>
    </w:p>
    <w:p>
      <w:pPr>
        <w:spacing w:before="240" w:after="240"/>
        <w:rPr>
          <w:rFonts w:ascii="宋体" w:eastAsia="宋体" w:hAnsi="宋体" w:cs="宋体"/>
          <w:sz w:val="24"/>
          <w:szCs w:val="24"/>
        </w:rPr>
      </w:pPr>
      <w:r>
        <w:rPr>
          <w:rFonts w:ascii="宋体" w:eastAsia="宋体" w:hAnsi="宋体" w:cs="宋体"/>
        </w:rPr>
        <w:t>昨天你们与张总接触时，他的站位较高、高瞻远瞩、落实能力强，对此事非常感兴趣。目前徐总的表现也很好。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1:22:44</w:t>
      </w:r>
    </w:p>
    <w:p>
      <w:pPr>
        <w:spacing w:before="240" w:after="240"/>
        <w:rPr>
          <w:rFonts w:ascii="宋体" w:eastAsia="宋体" w:hAnsi="宋体" w:cs="宋体"/>
          <w:sz w:val="24"/>
          <w:szCs w:val="24"/>
        </w:rPr>
      </w:pPr>
      <w:r>
        <w:rPr>
          <w:rFonts w:ascii="宋体" w:eastAsia="宋体" w:hAnsi="宋体" w:cs="宋体"/>
        </w:rPr>
        <w:t>这位是大专家，我们会将许多事情摆出来供大家商量。实验室完成之后，工作组会明确大家的需求，并将实验室发送过来。我认为首先我们需要增强双方的交流，其次双方各自的资源不同。明修团队在全国乃至全球人工智能领域的资源积累非常广泛，与业界的交流不论是硬件本体还是软件，我们对医疗行业赛道一无所知，各自有自己的资源领域。昨天我听到张总您诸位在北美、英国接触了很多资源，在资源协同方面，尤其是在人工智能和医疗场景的应用上，我们的资源互通有无非常重要，不能仅将我视为一个检测公司。</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1:23:58</w:t>
      </w:r>
    </w:p>
    <w:p>
      <w:pPr>
        <w:spacing w:before="240" w:after="240"/>
        <w:rPr>
          <w:rFonts w:ascii="宋体" w:eastAsia="宋体" w:hAnsi="宋体" w:cs="宋体"/>
          <w:sz w:val="24"/>
          <w:szCs w:val="24"/>
        </w:rPr>
      </w:pPr>
      <w:r>
        <w:rPr>
          <w:rFonts w:ascii="宋体" w:eastAsia="宋体" w:hAnsi="宋体" w:cs="宋体"/>
        </w:rPr>
        <w:t>这样把握太小了，它涉及的不是入口，而且我善于沟通，市级硬件下游医院合作到大学机构。如果能确定下来，愿意做boss，再申请到你们这个行业，在这个领域里，如果你们想颠覆，我认为相对比较好。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1:24:23</w:t>
      </w:r>
    </w:p>
    <w:p>
      <w:pPr>
        <w:spacing w:before="240" w:after="240"/>
        <w:rPr>
          <w:rFonts w:ascii="宋体" w:eastAsia="宋体" w:hAnsi="宋体" w:cs="宋体"/>
          <w:sz w:val="24"/>
          <w:szCs w:val="24"/>
        </w:rPr>
      </w:pPr>
      <w:r>
        <w:rPr>
          <w:rFonts w:ascii="宋体" w:eastAsia="宋体" w:hAnsi="宋体" w:cs="宋体"/>
        </w:rPr>
        <w:t>客观原因并不复杂，无论是301还是中国医学科学院，你都不需要研究。他们的资源非常好，那些企业属于能赚钱、能入地的企业。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1:24:39</w:t>
      </w:r>
    </w:p>
    <w:p>
      <w:pPr>
        <w:spacing w:before="240" w:after="240"/>
        <w:rPr>
          <w:rFonts w:ascii="宋体" w:eastAsia="宋体" w:hAnsi="宋体" w:cs="宋体"/>
          <w:sz w:val="24"/>
          <w:szCs w:val="24"/>
        </w:rPr>
      </w:pPr>
      <w:r>
        <w:rPr>
          <w:rFonts w:ascii="宋体" w:eastAsia="宋体" w:hAnsi="宋体" w:cs="宋体"/>
        </w:rPr>
        <w:t>他未必是一个很强的企业，当时他们可能不会管理。既然是一个实验室，还有一些事情需要你判断，我个人想法是，例如会有一些互相培训的机会。无论是模型算法还是人工智能领域，包括聚神，我们的经验在国内都是最一流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1:25:06</w:t>
      </w:r>
    </w:p>
    <w:p>
      <w:pPr>
        <w:spacing w:before="240" w:after="240"/>
        <w:rPr>
          <w:rFonts w:ascii="宋体" w:eastAsia="宋体" w:hAnsi="宋体" w:cs="宋体"/>
          <w:sz w:val="24"/>
          <w:szCs w:val="24"/>
        </w:rPr>
      </w:pPr>
      <w:r>
        <w:rPr>
          <w:rFonts w:ascii="宋体" w:eastAsia="宋体" w:hAnsi="宋体" w:cs="宋体"/>
        </w:rPr>
        <w:t>在生命健康场景上，我们有很多不熟悉的地方，包括你们在人工智能领域的实践和突破以及相关交叉培训和分享。起初我并没有倾向于和你持相同的意见，我们不能做得特别严重，只是挂个牌而已。</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1:25:27</w:t>
      </w:r>
    </w:p>
    <w:p>
      <w:pPr>
        <w:spacing w:before="240" w:after="240"/>
        <w:rPr>
          <w:rFonts w:ascii="宋体" w:eastAsia="宋体" w:hAnsi="宋体" w:cs="宋体"/>
          <w:sz w:val="24"/>
          <w:szCs w:val="24"/>
        </w:rPr>
      </w:pPr>
      <w:r>
        <w:rPr>
          <w:rFonts w:ascii="宋体" w:eastAsia="宋体" w:hAnsi="宋体" w:cs="宋体"/>
        </w:rPr>
        <w:t>我认为这方面可以进行尝试，我们非常重视生命健康领域，因此需要关注明修有哪些好的方式。如果我们有实验室方面的合作，那么我认为刚才的交流非常正确，交流也包含了一部分相互支持的输出。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1:25:56</w:t>
      </w:r>
    </w:p>
    <w:p>
      <w:pPr>
        <w:spacing w:before="240" w:after="240"/>
        <w:rPr>
          <w:rFonts w:ascii="宋体" w:eastAsia="宋体" w:hAnsi="宋体" w:cs="宋体"/>
          <w:sz w:val="24"/>
          <w:szCs w:val="24"/>
        </w:rPr>
      </w:pPr>
      <w:r>
        <w:rPr>
          <w:rFonts w:ascii="宋体" w:eastAsia="宋体" w:hAnsi="宋体" w:cs="宋体"/>
        </w:rPr>
        <w:t>我们希望输出对模型或者算法的理解，并且希望这能够为我们输出关于生命科学的理解。双方的人在前进一步后才能够产生融合的感觉。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1:26:10</w:t>
      </w:r>
    </w:p>
    <w:p>
      <w:pPr>
        <w:spacing w:before="240" w:after="240"/>
        <w:rPr>
          <w:rFonts w:ascii="宋体" w:eastAsia="宋体" w:hAnsi="宋体" w:cs="宋体"/>
          <w:sz w:val="24"/>
          <w:szCs w:val="24"/>
        </w:rPr>
      </w:pPr>
      <w:r>
        <w:rPr>
          <w:rFonts w:ascii="宋体" w:eastAsia="宋体" w:hAnsi="宋体" w:cs="宋体"/>
        </w:rPr>
        <w:t>如何将保险与生命科学融合是未来很长一段时间人类最重要的两个课题。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1:26:22</w:t>
      </w:r>
    </w:p>
    <w:p>
      <w:pPr>
        <w:spacing w:before="240" w:after="240"/>
        <w:rPr>
          <w:rFonts w:ascii="宋体" w:eastAsia="宋体" w:hAnsi="宋体" w:cs="宋体"/>
          <w:sz w:val="24"/>
          <w:szCs w:val="24"/>
        </w:rPr>
      </w:pPr>
      <w:r>
        <w:rPr>
          <w:rFonts w:ascii="宋体" w:eastAsia="宋体" w:hAnsi="宋体" w:cs="宋体"/>
        </w:rPr>
        <w:t>人工智能、生命健康、康复机器和养老机器人以及一些专门数据医院的送药和分药机器，我们也在考虑。在大框架下，我们可以结合某个细分领域进行考虑。我们也想收购一些国内的养老机构，他们是民政部制定的养老机器人标准。他们谈论机器人在养老产品上的应用、服务标准等方面，我们也谈论得很深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1:27:07</w:t>
      </w:r>
    </w:p>
    <w:p>
      <w:pPr>
        <w:spacing w:before="240" w:after="240"/>
        <w:rPr>
          <w:rFonts w:ascii="宋体" w:eastAsia="宋体" w:hAnsi="宋体" w:cs="宋体"/>
          <w:sz w:val="24"/>
          <w:szCs w:val="24"/>
        </w:rPr>
      </w:pPr>
      <w:r>
        <w:rPr>
          <w:rFonts w:ascii="宋体" w:eastAsia="宋体" w:hAnsi="宋体" w:cs="宋体"/>
        </w:rPr>
        <w:t>在联合实验室下，除了运营调整外，最终还是要服务到各行各业。肯定有一些东西，我们介入养老已经看到了很深的独疹目，如果技术可以，也不排除远期、近期或者中远期有一些实质性的东西，比如我会招聘一两家公司，把他们拉进来，做一些小规模的事情，真正自己做一些养老的康复机器人项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1:27:41</w:t>
      </w:r>
    </w:p>
    <w:p>
      <w:pPr>
        <w:spacing w:before="240" w:after="240"/>
        <w:rPr>
          <w:rFonts w:ascii="宋体" w:eastAsia="宋体" w:hAnsi="宋体" w:cs="宋体"/>
          <w:sz w:val="24"/>
          <w:szCs w:val="24"/>
        </w:rPr>
      </w:pPr>
      <w:r>
        <w:rPr>
          <w:rFonts w:ascii="宋体" w:eastAsia="宋体" w:hAnsi="宋体" w:cs="宋体"/>
        </w:rPr>
        <w:t>我们讨论到这里之前与几位专家讨论了关于康复的问题。大家给我的反馈相对谨慎和保守，主要有两点。首先康复科在医院非常边缘化，医院的预算很少会优先考虑康复科，因此康复科的预算紧张。他们使用机器替代人的动力极弱，这是他们给我的判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1:28:15</w:t>
      </w:r>
    </w:p>
    <w:p>
      <w:pPr>
        <w:spacing w:before="240" w:after="240"/>
        <w:rPr>
          <w:rFonts w:ascii="宋体" w:eastAsia="宋体" w:hAnsi="宋体" w:cs="宋体"/>
          <w:sz w:val="24"/>
          <w:szCs w:val="24"/>
        </w:rPr>
      </w:pPr>
      <w:r>
        <w:rPr>
          <w:rFonts w:ascii="宋体" w:eastAsia="宋体" w:hAnsi="宋体" w:cs="宋体"/>
        </w:rPr>
        <w:t>第二个问题是虽然他在8月底的技术销售表现很好，但是已经达到8年中的水平。康复是指身体术后或者其他方面的活动，这是一种力气活。虽然安总刚才提到医院的康复科确实不受重视，但是只要有效康复医院获利，他们就会立即有所考虑。目前已经有医保。</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1:28:44</w:t>
      </w:r>
    </w:p>
    <w:p>
      <w:pPr>
        <w:spacing w:before="240" w:after="240"/>
        <w:rPr>
          <w:rFonts w:ascii="宋体" w:eastAsia="宋体" w:hAnsi="宋体" w:cs="宋体"/>
          <w:sz w:val="24"/>
          <w:szCs w:val="24"/>
        </w:rPr>
      </w:pPr>
      <w:r>
        <w:rPr>
          <w:rFonts w:ascii="宋体" w:eastAsia="宋体" w:hAnsi="宋体" w:cs="宋体"/>
        </w:rPr>
        <w:t>康复这部分相当于康复的毛利，他们也不清楚具体数额。我明白您的意思，我明白了。康复科和康复医院是两回事。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1:28:57</w:t>
      </w:r>
    </w:p>
    <w:p>
      <w:pPr>
        <w:spacing w:before="240" w:after="240"/>
        <w:rPr>
          <w:rFonts w:ascii="宋体" w:eastAsia="宋体" w:hAnsi="宋体" w:cs="宋体"/>
          <w:sz w:val="24"/>
          <w:szCs w:val="24"/>
        </w:rPr>
      </w:pPr>
      <w:r>
        <w:rPr>
          <w:rFonts w:ascii="宋体" w:eastAsia="宋体" w:hAnsi="宋体" w:cs="宋体"/>
        </w:rPr>
        <w:t>你可以在养老院设置康复设备。我们拥有众多傅立叶机器人，并且为此方面制造了许多设备。我们团队的一位同事患有坚定内渐冻症，他的肌肉力度达到0级，之后逐渐回升。有些人在0级时从未回升，只有突然下跌才能发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1:29:33</w:t>
      </w:r>
    </w:p>
    <w:p>
      <w:pPr>
        <w:spacing w:before="240" w:after="240"/>
        <w:rPr>
          <w:rFonts w:ascii="宋体" w:eastAsia="宋体" w:hAnsi="宋体" w:cs="宋体"/>
          <w:sz w:val="24"/>
          <w:szCs w:val="24"/>
        </w:rPr>
      </w:pPr>
      <w:r>
        <w:rPr>
          <w:rFonts w:ascii="宋体" w:eastAsia="宋体" w:hAnsi="宋体" w:cs="宋体"/>
        </w:rPr>
        <w:t>他现在的钓鱼能否赚钱，可能需要几个大的人观看央视，他做了很多康复训练，而且价格巨贵。他还有几十万一台对10万一台，他的成本5万我都无法承受。我们在非洲有个基金，政府可以落实510个亿。他们目前只挣5万块，或者租赁给医院，每次收入是几十块。人站了半个小时累瘫了，机器还在弄，上次在台里，刚好日本的康复认识到哪里有。你们要不在这吃盒饭，我们聊完差不多了，我们还需要赶行程。</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1:30:26</w:t>
      </w:r>
    </w:p>
    <w:p>
      <w:pPr>
        <w:spacing w:before="240" w:after="240"/>
        <w:rPr>
          <w:rFonts w:ascii="宋体" w:eastAsia="宋体" w:hAnsi="宋体" w:cs="宋体"/>
          <w:sz w:val="24"/>
          <w:szCs w:val="24"/>
        </w:rPr>
      </w:pPr>
      <w:r>
        <w:rPr>
          <w:rFonts w:ascii="宋体" w:eastAsia="宋体" w:hAnsi="宋体" w:cs="宋体"/>
        </w:rPr>
        <w:t>你也需要吃饭吗？我要去机场吃饭，你目的地是哪里？那就抓紧时间，那叫个盒饭，你们没定下来叫个盒饭，也就12:30。所以和我们再聊一下，好的，谢谢。我就吃饭一点，我还是快速浏览完，我们应该也快了。他一点也不困，你是电话号码，大家加进去了可以使用重点。我在上面处理好，我认为最近我们密集讨论康复和养老这个话题，我们也很重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1:31:16</w:t>
      </w:r>
    </w:p>
    <w:p>
      <w:pPr>
        <w:spacing w:before="240" w:after="240"/>
        <w:rPr>
          <w:rFonts w:ascii="宋体" w:eastAsia="宋体" w:hAnsi="宋体" w:cs="宋体"/>
          <w:sz w:val="24"/>
          <w:szCs w:val="24"/>
        </w:rPr>
      </w:pPr>
      <w:r>
        <w:rPr>
          <w:rFonts w:ascii="宋体" w:eastAsia="宋体" w:hAnsi="宋体" w:cs="宋体"/>
        </w:rPr>
        <w:t>他肯定比现在马上能落地的生命科学更快速。</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1:31:31</w:t>
      </w:r>
    </w:p>
    <w:p>
      <w:pPr>
        <w:spacing w:before="240" w:after="240"/>
        <w:rPr>
          <w:rFonts w:ascii="宋体" w:eastAsia="宋体" w:hAnsi="宋体" w:cs="宋体"/>
          <w:sz w:val="24"/>
          <w:szCs w:val="24"/>
        </w:rPr>
      </w:pPr>
      <w:r>
        <w:rPr>
          <w:rFonts w:ascii="宋体" w:eastAsia="宋体" w:hAnsi="宋体" w:cs="宋体"/>
        </w:rPr>
        <w:t>我询问了很多养老院的原因，前段时间我会与民政部专家专门到江西的几个地方进行调研，这具有一定意义。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1:31:42</w:t>
      </w:r>
    </w:p>
    <w:p>
      <w:pPr>
        <w:spacing w:before="240" w:after="240"/>
        <w:rPr>
          <w:rFonts w:ascii="宋体" w:eastAsia="宋体" w:hAnsi="宋体" w:cs="宋体"/>
          <w:sz w:val="24"/>
          <w:szCs w:val="24"/>
        </w:rPr>
      </w:pPr>
      <w:r>
        <w:rPr>
          <w:rFonts w:ascii="宋体" w:eastAsia="宋体" w:hAnsi="宋体" w:cs="宋体"/>
        </w:rPr>
        <w:t>我有一个问题，一开始轮式机器人进去巡检，例如红外毫米多雷达，观察你们跌倒还在船上的安全性。另外，老年人需要每天服药，各种药大片小片都有，而且还需要使用大屏幕交互平台。很多老人不用微信、手机，看不清楚，上面显示大字，给他儿子或者孙子打电话，这种很容易商业化。</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1:32:22</w:t>
      </w:r>
    </w:p>
    <w:p>
      <w:pPr>
        <w:spacing w:before="240" w:after="240"/>
        <w:rPr>
          <w:rFonts w:ascii="宋体" w:eastAsia="宋体" w:hAnsi="宋体" w:cs="宋体"/>
          <w:sz w:val="24"/>
          <w:szCs w:val="24"/>
        </w:rPr>
      </w:pPr>
      <w:r>
        <w:rPr>
          <w:rFonts w:ascii="宋体" w:eastAsia="宋体" w:hAnsi="宋体" w:cs="宋体"/>
        </w:rPr>
        <w:t>我认为只有在具备一定商业化基础的前提下，你们才可以让他们开展这些项目，我的理解是你们的产品定位非常高端。在此基础上，你们的项目可以延伸或者快速迭代。我认为这可以作为框架中的一部分，并且我们可以继续关注你刚才提到的场景，我们还未进行实地考察，因此我认为值得参考。</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1:32:46</w:t>
      </w:r>
    </w:p>
    <w:p>
      <w:pPr>
        <w:spacing w:before="240" w:after="240"/>
        <w:rPr>
          <w:rFonts w:ascii="宋体" w:eastAsia="宋体" w:hAnsi="宋体" w:cs="宋体"/>
          <w:sz w:val="24"/>
          <w:szCs w:val="24"/>
        </w:rPr>
      </w:pPr>
      <w:r>
        <w:rPr>
          <w:rFonts w:ascii="宋体" w:eastAsia="宋体" w:hAnsi="宋体" w:cs="宋体"/>
        </w:rPr>
        <w:t>我之前与养老院合作了18年，不是很专业，张总想请您稍后给我们介绍一下这样的场景，我们可以随意去养老院、北京或者其他地方，没有人能听到。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1:33:05</w:t>
      </w:r>
    </w:p>
    <w:p>
      <w:pPr>
        <w:spacing w:before="240" w:after="240"/>
        <w:rPr>
          <w:rFonts w:ascii="宋体" w:eastAsia="宋体" w:hAnsi="宋体" w:cs="宋体"/>
          <w:sz w:val="24"/>
          <w:szCs w:val="24"/>
        </w:rPr>
      </w:pPr>
      <w:r>
        <w:rPr>
          <w:rFonts w:ascii="宋体" w:eastAsia="宋体" w:hAnsi="宋体" w:cs="宋体"/>
        </w:rPr>
        <w:t>我不能保证每个家庭都能进去，您在射程范围内给我们推荐一些，我们可以去上海、中山区、广州和深圳都可以，最好你们不在上海，我在杭州，我就上来了。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1:33:26</w:t>
      </w:r>
    </w:p>
    <w:p>
      <w:pPr>
        <w:spacing w:before="240" w:after="240"/>
        <w:rPr>
          <w:rFonts w:ascii="宋体" w:eastAsia="宋体" w:hAnsi="宋体" w:cs="宋体"/>
          <w:sz w:val="24"/>
          <w:szCs w:val="24"/>
        </w:rPr>
      </w:pPr>
      <w:r>
        <w:rPr>
          <w:rFonts w:ascii="宋体" w:eastAsia="宋体" w:hAnsi="宋体" w:cs="宋体"/>
        </w:rPr>
        <w:t>我们会使用静安区的物资。我们最早合作的养老团队在南方从事了十几年养老工作。感谢张总和你们，我们在医疗生命健康领域有了很大的发展。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1:33:54</w:t>
      </w:r>
    </w:p>
    <w:p>
      <w:pPr>
        <w:spacing w:before="240" w:after="240"/>
        <w:rPr>
          <w:rFonts w:ascii="宋体" w:eastAsia="宋体" w:hAnsi="宋体" w:cs="宋体"/>
          <w:sz w:val="24"/>
          <w:szCs w:val="24"/>
        </w:rPr>
      </w:pPr>
      <w:r>
        <w:rPr>
          <w:rFonts w:ascii="宋体" w:eastAsia="宋体" w:hAnsi="宋体" w:cs="宋体"/>
        </w:rPr>
        <w:t>我们刚才讨论了两点内容，一是关于生命健康，即在实验室中有一些事情是基于双方的交流和资源协同以及输出。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1:34:07</w:t>
      </w:r>
    </w:p>
    <w:p>
      <w:pPr>
        <w:spacing w:before="240" w:after="240"/>
        <w:rPr>
          <w:rFonts w:ascii="宋体" w:eastAsia="宋体" w:hAnsi="宋体" w:cs="宋体"/>
          <w:sz w:val="24"/>
          <w:szCs w:val="24"/>
        </w:rPr>
      </w:pPr>
      <w:r>
        <w:rPr>
          <w:rFonts w:ascii="宋体" w:eastAsia="宋体" w:hAnsi="宋体" w:cs="宋体"/>
        </w:rPr>
        <w:t>第二是关于康复养老领域的探索。张总计划在海外建立检测中心，这可能需要一些流程和运营的设计再造，我们可以作为智能行业的专家参与其中。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1:34:27</w:t>
      </w:r>
    </w:p>
    <w:p>
      <w:pPr>
        <w:spacing w:before="240" w:after="240"/>
        <w:rPr>
          <w:rFonts w:ascii="宋体" w:eastAsia="宋体" w:hAnsi="宋体" w:cs="宋体"/>
          <w:sz w:val="24"/>
          <w:szCs w:val="24"/>
        </w:rPr>
      </w:pPr>
      <w:r>
        <w:rPr>
          <w:rFonts w:ascii="宋体" w:eastAsia="宋体" w:hAnsi="宋体" w:cs="宋体"/>
        </w:rPr>
        <w:t>我们会思考如果采用这种方式，那么这与以前的饭菜不同，以前依靠人力实现柔性，而工业自动化和设备协同是必要的。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1:34:39</w:t>
      </w:r>
    </w:p>
    <w:p>
      <w:pPr>
        <w:spacing w:before="240" w:after="240"/>
        <w:rPr>
          <w:rFonts w:ascii="宋体" w:eastAsia="宋体" w:hAnsi="宋体" w:cs="宋体"/>
          <w:sz w:val="24"/>
          <w:szCs w:val="24"/>
        </w:rPr>
      </w:pPr>
      <w:r>
        <w:rPr>
          <w:rFonts w:ascii="宋体" w:eastAsia="宋体" w:hAnsi="宋体" w:cs="宋体"/>
        </w:rPr>
        <w:t>如果接下来有变化，我们会在各方面进行思考。我们已经与融资人员沟通，争取在一周内规避初步想法并进行梳理，基本上我们都会有发展。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1:35:01</w:t>
      </w:r>
    </w:p>
    <w:p>
      <w:pPr>
        <w:spacing w:before="240" w:after="240"/>
        <w:rPr>
          <w:rFonts w:ascii="宋体" w:eastAsia="宋体" w:hAnsi="宋体" w:cs="宋体"/>
          <w:sz w:val="24"/>
          <w:szCs w:val="24"/>
        </w:rPr>
      </w:pPr>
      <w:r>
        <w:rPr>
          <w:rFonts w:ascii="宋体" w:eastAsia="宋体" w:hAnsi="宋体" w:cs="宋体"/>
        </w:rPr>
        <w:t>我们可以先签订一个Mou合同，毕竟这个行业是打黑车的。我更加关注真实场景，那时候我更乐意直接跑，我们愿意多看。我们认为大脑和小脑是两方面最核心的权利。一开始我们护理的发展都做不到，不知道。进入产品后，你家的自留地也很简单选出来，我们一定要多看、多聊、多了解，否则所有问题和机会都是自己脑袋里的想象。</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1:35:47</w:t>
      </w:r>
    </w:p>
    <w:p>
      <w:pPr>
        <w:spacing w:before="240" w:after="240"/>
        <w:rPr>
          <w:rFonts w:ascii="宋体" w:eastAsia="宋体" w:hAnsi="宋体" w:cs="宋体"/>
          <w:sz w:val="24"/>
          <w:szCs w:val="24"/>
        </w:rPr>
      </w:pPr>
      <w:r>
        <w:rPr>
          <w:rFonts w:ascii="宋体" w:eastAsia="宋体" w:hAnsi="宋体" w:cs="宋体"/>
        </w:rPr>
        <w:t>9月初我原本计划前往苏州和杭州，如果时间充裕，我们就一起前往上海挑选一个非常好的养老院，比如静安区的养老院。9月初我们可以前往华东地区，上海的情况非常好。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1:36:12</w:t>
      </w:r>
    </w:p>
    <w:p>
      <w:pPr>
        <w:spacing w:before="240" w:after="240"/>
        <w:rPr>
          <w:rFonts w:ascii="宋体" w:eastAsia="宋体" w:hAnsi="宋体" w:cs="宋体"/>
          <w:sz w:val="24"/>
          <w:szCs w:val="24"/>
        </w:rPr>
      </w:pPr>
      <w:r>
        <w:rPr>
          <w:rFonts w:ascii="宋体" w:eastAsia="宋体" w:hAnsi="宋体" w:cs="宋体"/>
        </w:rPr>
        <w:t>这里有一个康复机器人的案例，上次是日本康复学院院士过来，我给他喝了两瓶酒。他们利用日本的脑机接口进行治疗，然而它发生了非侵入式的脑卒中，脑出血后可能导致神经断裂，无法手动。</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1:36:37</w:t>
      </w:r>
    </w:p>
    <w:p>
      <w:pPr>
        <w:spacing w:before="240" w:after="240"/>
        <w:rPr>
          <w:rFonts w:ascii="宋体" w:eastAsia="宋体" w:hAnsi="宋体" w:cs="宋体"/>
          <w:sz w:val="24"/>
          <w:szCs w:val="24"/>
        </w:rPr>
      </w:pPr>
      <w:r>
        <w:rPr>
          <w:rFonts w:ascii="宋体" w:eastAsia="宋体" w:hAnsi="宋体" w:cs="宋体"/>
        </w:rPr>
        <w:t>他们已经放置食物，没想到如此迅速地吃饭。我们食用了非常辣的食物，非常感谢。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1:36:55</w:t>
      </w:r>
    </w:p>
    <w:p>
      <w:pPr>
        <w:spacing w:before="240" w:after="240"/>
        <w:rPr>
          <w:rFonts w:ascii="宋体" w:eastAsia="宋体" w:hAnsi="宋体" w:cs="宋体"/>
          <w:sz w:val="24"/>
          <w:szCs w:val="24"/>
        </w:rPr>
      </w:pPr>
      <w:r>
        <w:rPr>
          <w:rFonts w:ascii="宋体" w:eastAsia="宋体" w:hAnsi="宋体" w:cs="宋体"/>
        </w:rPr>
        <w:t>关于预训练方面，你还有什么请求需要庄总和徐总帮忙吗？比如你需要开始使用试管。我们现在与大家谈论，你先看一看他需要帮助的部分。我的安排是这个实验室的工作。你没看到，我参观了几次，问题里面看不懂。下次有空的时候，我再来，你再看一下就吃个小灶。</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1:37:44</w:t>
      </w:r>
    </w:p>
    <w:p>
      <w:pPr>
        <w:spacing w:before="240" w:after="240"/>
        <w:rPr>
          <w:rFonts w:ascii="宋体" w:eastAsia="宋体" w:hAnsi="宋体" w:cs="宋体"/>
          <w:sz w:val="24"/>
          <w:szCs w:val="24"/>
        </w:rPr>
      </w:pPr>
      <w:r>
        <w:rPr>
          <w:rFonts w:ascii="宋体" w:eastAsia="宋体" w:hAnsi="宋体" w:cs="宋体"/>
        </w:rPr>
        <w:t>关于维修和素材方面，你还有其他想要表达的吗？我认为不会受到影响，这只是我们在合作过程中附带的语言设计和制定指标。你们在杭州哪里？未来科技城9月17号我们要去的地方有机器人运送到酒店，书记专门设有一个分会场，看看是否可以。杭州不大没有问题，它不像广州那么大，城市面积就在阿里总部。阿里公司非常有趣，目前有40多万招聘毕业校友离职的员工，其中创业比例非常大。因此我们园区里一半都是阿里离职的员工，创业项目应该和深圳好一些，都差不多。华为45岁也无法上，高管就退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1:39:01</w:t>
      </w:r>
    </w:p>
    <w:p>
      <w:pPr>
        <w:spacing w:before="240" w:after="240"/>
        <w:rPr>
          <w:rFonts w:ascii="宋体" w:eastAsia="宋体" w:hAnsi="宋体" w:cs="宋体"/>
          <w:sz w:val="24"/>
          <w:szCs w:val="24"/>
        </w:rPr>
      </w:pPr>
      <w:r>
        <w:rPr>
          <w:rFonts w:ascii="宋体" w:eastAsia="宋体" w:hAnsi="宋体" w:cs="宋体"/>
        </w:rPr>
        <w:t>石总，您还有哪些关心的问题，我们可以相互讨论。我认为到时候可以按照张总刚才的建议来处理。早上非常好。有一个人昨天晚上到天明已经离开，还有一个人迟到早退。我告诉他们我这边开会如何把早上的病理给你，学习他们离开的过程。关于病理方面，我有一个感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1:39:53</w:t>
      </w:r>
    </w:p>
    <w:p>
      <w:pPr>
        <w:spacing w:before="240" w:after="240"/>
        <w:rPr>
          <w:rFonts w:ascii="宋体" w:eastAsia="宋体" w:hAnsi="宋体" w:cs="宋体"/>
          <w:sz w:val="24"/>
          <w:szCs w:val="24"/>
        </w:rPr>
      </w:pPr>
      <w:r>
        <w:rPr>
          <w:rFonts w:ascii="宋体" w:eastAsia="宋体" w:hAnsi="宋体" w:cs="宋体"/>
        </w:rPr>
        <w:t>您那时候做的是利国利民的工作，利民不能说我们当然。我们刚才看到大屏幕里的病理报告是贵州毕节的一位女士。我当时很感慨远程医疗，昨天您说的时候我们能get到，今天我们深切地感受到这对于像中国这样极度不平衡的国家发挥的作用。</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1:40:23</w:t>
      </w:r>
    </w:p>
    <w:p>
      <w:pPr>
        <w:spacing w:before="240" w:after="240"/>
        <w:rPr>
          <w:rFonts w:ascii="宋体" w:eastAsia="宋体" w:hAnsi="宋体" w:cs="宋体"/>
          <w:sz w:val="24"/>
          <w:szCs w:val="24"/>
        </w:rPr>
      </w:pPr>
      <w:r>
        <w:rPr>
          <w:rFonts w:ascii="宋体" w:eastAsia="宋体" w:hAnsi="宋体" w:cs="宋体"/>
        </w:rPr>
        <w:t>我感受到医学本身就有一种美，不同的病理片都是一种完美的艺术。我们打开每一个图片都非常漂亮，这在全球百年学院中很少见。</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1:40:54</w:t>
      </w:r>
    </w:p>
    <w:p>
      <w:pPr>
        <w:spacing w:before="240" w:after="240"/>
        <w:rPr>
          <w:rFonts w:ascii="宋体" w:eastAsia="宋体" w:hAnsi="宋体" w:cs="宋体"/>
          <w:sz w:val="24"/>
          <w:szCs w:val="24"/>
        </w:rPr>
      </w:pPr>
      <w:r>
        <w:rPr>
          <w:rFonts w:ascii="宋体" w:eastAsia="宋体" w:hAnsi="宋体" w:cs="宋体"/>
        </w:rPr>
        <w:t>任何画家的画作数量都超出人的想象，上下一季的作品令人震撼。我刚才提到，我们可以最后再讨论，实际上我们这个行业面临的问题是什么？</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1:41:16</w:t>
      </w:r>
    </w:p>
    <w:p>
      <w:pPr>
        <w:spacing w:before="240" w:after="240"/>
        <w:rPr>
          <w:rFonts w:ascii="宋体" w:eastAsia="宋体" w:hAnsi="宋体" w:cs="宋体"/>
          <w:sz w:val="24"/>
          <w:szCs w:val="24"/>
        </w:rPr>
      </w:pPr>
      <w:r>
        <w:rPr>
          <w:rFonts w:ascii="宋体" w:eastAsia="宋体" w:hAnsi="宋体" w:cs="宋体"/>
        </w:rPr>
        <w:t>如果我们的行业目前处于这种状态，而不是中国，那么我们早已经转发。在国内，我们考虑到两个因素，一是价格管制，二是支付系统。</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1:41:35</w:t>
      </w:r>
    </w:p>
    <w:p>
      <w:pPr>
        <w:spacing w:before="240" w:after="240"/>
        <w:rPr>
          <w:rFonts w:ascii="宋体" w:eastAsia="宋体" w:hAnsi="宋体" w:cs="宋体"/>
          <w:sz w:val="24"/>
          <w:szCs w:val="24"/>
        </w:rPr>
      </w:pPr>
      <w:r>
        <w:rPr>
          <w:rFonts w:ascii="宋体" w:eastAsia="宋体" w:hAnsi="宋体" w:cs="宋体"/>
        </w:rPr>
        <w:t>目前的变化在于这个因素导致了许多问题。所谓的风险规范，实际上是大量资源从医院转移到医院，去年才正式开始发展，是什么原因导致的？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1:42:07</w:t>
      </w:r>
    </w:p>
    <w:p>
      <w:pPr>
        <w:spacing w:before="240" w:after="240"/>
        <w:rPr>
          <w:rFonts w:ascii="宋体" w:eastAsia="宋体" w:hAnsi="宋体" w:cs="宋体"/>
          <w:sz w:val="24"/>
          <w:szCs w:val="24"/>
        </w:rPr>
      </w:pPr>
      <w:r>
        <w:rPr>
          <w:rFonts w:ascii="宋体" w:eastAsia="宋体" w:hAnsi="宋体" w:cs="宋体"/>
        </w:rPr>
        <w:t>综合三个原因，首先技术进步至今，例如自我管理和持续管理，工厂也是技术进步。今天早晨有协同会议，并非美国转行为公司，而是新冠期间的矛盾，做一个m201今天的头条。这对现在国内的医药企业发展有益。你刚才提到我们的核心原因是技术进步，让总监业技术进步。其次即使技术进步能够实现，但是无法完全实现。</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1:43:06</w:t>
      </w:r>
    </w:p>
    <w:p>
      <w:pPr>
        <w:spacing w:before="240" w:after="240"/>
        <w:rPr>
          <w:rFonts w:ascii="宋体" w:eastAsia="宋体" w:hAnsi="宋体" w:cs="宋体"/>
          <w:sz w:val="24"/>
          <w:szCs w:val="24"/>
        </w:rPr>
      </w:pPr>
      <w:r>
        <w:rPr>
          <w:rFonts w:ascii="宋体" w:eastAsia="宋体" w:hAnsi="宋体" w:cs="宋体"/>
        </w:rPr>
        <w:t>关于算法。第三种情况，即使快速且没有好的应用数据，也是组织模式的条件。我们不再负责运营模式的主要任务。三年以上就是全球市场化。有三个缺点，一个是我们以前去吃盒饭时，有一家店里面的电脑，这是梅州的。难怪水平提高很多，放了70分钟我换了。这个老板是做什么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1:43:57</w:t>
      </w:r>
    </w:p>
    <w:p>
      <w:pPr>
        <w:spacing w:before="240" w:after="240"/>
        <w:rPr>
          <w:rFonts w:ascii="宋体" w:eastAsia="宋体" w:hAnsi="宋体" w:cs="宋体"/>
          <w:sz w:val="24"/>
          <w:szCs w:val="24"/>
        </w:rPr>
      </w:pPr>
      <w:r>
        <w:rPr>
          <w:rFonts w:ascii="宋体" w:eastAsia="宋体" w:hAnsi="宋体" w:cs="宋体"/>
        </w:rPr>
        <w:t>以前他们专门杀猪，现在他们开的店是腌面和猪肉汤。有人在供应商考察，如果所有复杂的需求都变得热烈，就是这样的情况。民以食为天，我们现在可以吃汤粉，以前红河没有合作伙伴，你认为这种程度非常高。我们刚才与周总在讨论，包括深层次的交流，机器人学院、真实的、更多新的可能性产品以及养老康复。</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1:44:55</w:t>
      </w:r>
    </w:p>
    <w:p>
      <w:pPr>
        <w:spacing w:before="240" w:after="240"/>
        <w:rPr>
          <w:rFonts w:ascii="宋体" w:eastAsia="宋体" w:hAnsi="宋体" w:cs="宋体"/>
          <w:sz w:val="24"/>
          <w:szCs w:val="24"/>
        </w:rPr>
      </w:pPr>
      <w:r>
        <w:rPr>
          <w:rFonts w:ascii="宋体" w:eastAsia="宋体" w:hAnsi="宋体" w:cs="宋体"/>
        </w:rPr>
        <w:t>除了我们现在的检测之外，还可以进行投资探索。因为银川是大平台，实验室在国内属于巨大的产品，所以它可以延伸到一些小实验室。包括我们做医联体的医院，他们运动时最好两个人在那里，这样也没有问题。一是机器发展得很好，二是我们绝大部分来源于设备数据的采购商，我们是他们的客户，他们在自己的生产过程中肯定也会遇到很多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1:45:29</w:t>
      </w:r>
    </w:p>
    <w:p>
      <w:pPr>
        <w:spacing w:before="240" w:after="240"/>
        <w:rPr>
          <w:rFonts w:ascii="宋体" w:eastAsia="宋体" w:hAnsi="宋体" w:cs="宋体"/>
          <w:sz w:val="24"/>
          <w:szCs w:val="24"/>
        </w:rPr>
      </w:pPr>
      <w:r>
        <w:rPr>
          <w:rFonts w:ascii="宋体" w:eastAsia="宋体" w:hAnsi="宋体" w:cs="宋体"/>
        </w:rPr>
        <w:t>如果我们合作，那么可以将他们除了医院之外的其他资料送到上海。</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1:45:33</w:t>
      </w:r>
    </w:p>
    <w:p>
      <w:pPr>
        <w:spacing w:before="240" w:after="240"/>
        <w:rPr>
          <w:rFonts w:ascii="宋体" w:eastAsia="宋体" w:hAnsi="宋体" w:cs="宋体"/>
          <w:sz w:val="24"/>
          <w:szCs w:val="24"/>
        </w:rPr>
      </w:pPr>
      <w:r>
        <w:rPr>
          <w:rFonts w:ascii="宋体" w:eastAsia="宋体" w:hAnsi="宋体" w:cs="宋体"/>
        </w:rPr>
        <w:t>汉乐也是我们很大的功能。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1:45:36</w:t>
      </w:r>
    </w:p>
    <w:p>
      <w:pPr>
        <w:spacing w:before="240" w:after="240"/>
        <w:rPr>
          <w:rFonts w:ascii="宋体" w:eastAsia="宋体" w:hAnsi="宋体" w:cs="宋体"/>
          <w:sz w:val="24"/>
          <w:szCs w:val="24"/>
        </w:rPr>
      </w:pPr>
      <w:r>
        <w:rPr>
          <w:rFonts w:ascii="宋体" w:eastAsia="宋体" w:hAnsi="宋体" w:cs="宋体"/>
        </w:rPr>
        <w:t>迈瑞，我们将工作卖给你，例如外汇等。现在很多发展方向都有，你们发了一个阿里平台公司，今天请求这点我们也感受到了。过去他们已经很成熟了，今天我们要扩大服务业运营能力和制造业优势。刚才提到我们签约之后，大家可以设立联合实验室，这个实验室不仅需要签订协议，而且任务需要使用实质性的东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1:46:32</w:t>
      </w:r>
    </w:p>
    <w:p>
      <w:pPr>
        <w:spacing w:before="240" w:after="240"/>
        <w:rPr>
          <w:rFonts w:ascii="宋体" w:eastAsia="宋体" w:hAnsi="宋体" w:cs="宋体"/>
          <w:sz w:val="24"/>
          <w:szCs w:val="24"/>
        </w:rPr>
      </w:pPr>
      <w:r>
        <w:rPr>
          <w:rFonts w:ascii="宋体" w:eastAsia="宋体" w:hAnsi="宋体" w:cs="宋体"/>
        </w:rPr>
        <w:t>最初双方团队彼此交流，进行不同专业的培训，他们可以观察团队培训人员，我们培训医疗等方面，深入支付他们的数据。我们稍后讨论海外总体算法，如果这个方案完成，我们就可以出书。我们在海外考虑搭设一个中心，认真研究。这方面大概需要300万元，我们本身是香港公司，CFO也是香港人，大家仔细考虑。</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1:47:26</w:t>
      </w:r>
    </w:p>
    <w:p>
      <w:pPr>
        <w:spacing w:before="240" w:after="240"/>
        <w:rPr>
          <w:rFonts w:ascii="宋体" w:eastAsia="宋体" w:hAnsi="宋体" w:cs="宋体"/>
          <w:sz w:val="24"/>
          <w:szCs w:val="24"/>
        </w:rPr>
      </w:pPr>
      <w:r>
        <w:rPr>
          <w:rFonts w:ascii="宋体" w:eastAsia="宋体" w:hAnsi="宋体" w:cs="宋体"/>
        </w:rPr>
        <w:t>昨天我们到香港的一家制造中心企业查看，发现香港的情况很好，媒体相差不大，现在计算了7天，他是深圳最早的一批制作商。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1:47:43</w:t>
      </w:r>
    </w:p>
    <w:p>
      <w:pPr>
        <w:spacing w:before="240" w:after="240"/>
        <w:rPr>
          <w:rFonts w:ascii="宋体" w:eastAsia="宋体" w:hAnsi="宋体" w:cs="宋体"/>
          <w:sz w:val="24"/>
          <w:szCs w:val="24"/>
        </w:rPr>
      </w:pPr>
      <w:r>
        <w:rPr>
          <w:rFonts w:ascii="宋体" w:eastAsia="宋体" w:hAnsi="宋体" w:cs="宋体"/>
        </w:rPr>
        <w:t>你有这个想法，现在已经实行立案机制。目前在风口上营收不多，只有六七个亿，可能今年会达到4,000万，估值也就十一二个亿。他想去香港吃市场中心，香港政府给他的土地价值能交多少钱，一块钱一平方米送给你，在什么位置有几个位置，有几个数码感，还有他提到两个地方，一块钱后面他们要大量的中东投入，香港300运营商都谈好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1:48:24</w:t>
      </w:r>
    </w:p>
    <w:p>
      <w:pPr>
        <w:spacing w:before="240" w:after="240"/>
        <w:rPr>
          <w:rFonts w:ascii="宋体" w:eastAsia="宋体" w:hAnsi="宋体" w:cs="宋体"/>
          <w:sz w:val="24"/>
          <w:szCs w:val="24"/>
        </w:rPr>
      </w:pPr>
      <w:r>
        <w:rPr>
          <w:rFonts w:ascii="宋体" w:eastAsia="宋体" w:hAnsi="宋体" w:cs="宋体"/>
        </w:rPr>
        <w:t>我们正在考虑是否有香港的战略。您考虑留在香港，我原本想把他拉到贵州，让贵州给他20个亿，在惠州生产1个我们想要的境外产品。境内价格战非常恐怖，抬得很高，经济高，重点主板高，今年溢价50%，甚至你考虑不对他是75万尽量收的是美元。昨天境内卡很少，所以溢价很高，以前是8万，现在卖到10。</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1:48:59</w:t>
      </w:r>
    </w:p>
    <w:p>
      <w:pPr>
        <w:spacing w:before="240" w:after="240"/>
        <w:rPr>
          <w:rFonts w:ascii="宋体" w:eastAsia="宋体" w:hAnsi="宋体" w:cs="宋体"/>
          <w:sz w:val="24"/>
          <w:szCs w:val="24"/>
        </w:rPr>
      </w:pPr>
      <w:r>
        <w:rPr>
          <w:rFonts w:ascii="宋体" w:eastAsia="宋体" w:hAnsi="宋体" w:cs="宋体"/>
        </w:rPr>
        <w:t>我们需要的卡都是n卡n，我知道具体是哪个卡。昨天他们提到低300的战略，从4月份四五百万，现在到了13004千3百万，是1350吗？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1:49:12</w:t>
      </w:r>
    </w:p>
    <w:p>
      <w:pPr>
        <w:spacing w:before="240" w:after="240"/>
        <w:rPr>
          <w:rFonts w:ascii="宋体" w:eastAsia="宋体" w:hAnsi="宋体" w:cs="宋体"/>
          <w:sz w:val="24"/>
          <w:szCs w:val="24"/>
        </w:rPr>
      </w:pPr>
      <w:r>
        <w:rPr>
          <w:rFonts w:ascii="宋体" w:eastAsia="宋体" w:hAnsi="宋体" w:cs="宋体"/>
        </w:rPr>
        <w:t>昨天投资人表示国有资产保持增值，购买两个月后它就增值，这使我们的作业非常痛苦。过去新加坡会出现数据问题，需要从深度合作伙伴入手。他刚才在社会中寻找政府的帮助，你说完今天又在香港看病，他很快将房子盖到了336个月。之后询问何时服务器可以投入使用，回到我们这里。我们需要解决这些问题。另外重新概念，新一代计算中心的承重层高不同，而且落叶的情况也有所不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1:49:58</w:t>
      </w:r>
    </w:p>
    <w:p>
      <w:pPr>
        <w:spacing w:before="240" w:after="240"/>
        <w:rPr>
          <w:rFonts w:ascii="宋体" w:eastAsia="宋体" w:hAnsi="宋体" w:cs="宋体"/>
          <w:sz w:val="24"/>
          <w:szCs w:val="24"/>
        </w:rPr>
      </w:pPr>
      <w:r>
        <w:rPr>
          <w:rFonts w:ascii="宋体" w:eastAsia="宋体" w:hAnsi="宋体" w:cs="宋体"/>
        </w:rPr>
        <w:t>你不需要打印，你说的是什么？确实如此。我们已经拥有标准温暖的服务，在香港公司也有相关标准。如果我们合作可以作为参考，那么我们会将你的东西装入其中。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1:50:16</w:t>
      </w:r>
    </w:p>
    <w:p>
      <w:pPr>
        <w:spacing w:before="240" w:after="240"/>
        <w:rPr>
          <w:rFonts w:ascii="宋体" w:eastAsia="宋体" w:hAnsi="宋体" w:cs="宋体"/>
          <w:sz w:val="24"/>
          <w:szCs w:val="24"/>
        </w:rPr>
      </w:pPr>
      <w:r>
        <w:rPr>
          <w:rFonts w:ascii="宋体" w:eastAsia="宋体" w:hAnsi="宋体" w:cs="宋体"/>
        </w:rPr>
        <w:t>最近我在香港和新加坡之间做选择，在香港这种情况下，肯定是你们没有企业不需要了，有可能的想法是你们权重化弄出来了。我已经造成了15年，到现在为止我也说出来了。其他方面有什么用？以后不系统，进一步的效果，作为典故的意义。</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1:50:49</w:t>
      </w:r>
    </w:p>
    <w:p>
      <w:pPr>
        <w:spacing w:before="240" w:after="240"/>
        <w:rPr>
          <w:rFonts w:ascii="宋体" w:eastAsia="宋体" w:hAnsi="宋体" w:cs="宋体"/>
          <w:sz w:val="24"/>
          <w:szCs w:val="24"/>
        </w:rPr>
      </w:pPr>
      <w:r>
        <w:rPr>
          <w:rFonts w:ascii="宋体" w:eastAsia="宋体" w:hAnsi="宋体" w:cs="宋体"/>
        </w:rPr>
        <w:t>我们在这方面没有经验，虽然张总多年来是战略大师，但是他们做不了很多事情。例如新加坡和香港对我们来讲主要的差异是什么？如果不能选择，我们就选择这种。这只是一句话，自己找我明白。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1:51:28</w:t>
      </w:r>
    </w:p>
    <w:p>
      <w:pPr>
        <w:spacing w:before="240" w:after="240"/>
        <w:rPr>
          <w:rFonts w:ascii="宋体" w:eastAsia="宋体" w:hAnsi="宋体" w:cs="宋体"/>
          <w:sz w:val="24"/>
          <w:szCs w:val="24"/>
        </w:rPr>
      </w:pPr>
      <w:r>
        <w:rPr>
          <w:rFonts w:ascii="宋体" w:eastAsia="宋体" w:hAnsi="宋体" w:cs="宋体"/>
        </w:rPr>
        <w:t>我应该为你们搭建合规架构、法律架构、国内架构和对外架构，不是技术越好越好，那时候是木属于的事情。第二个领导可能是合作方，需要提前完成动作。好东西出来并非你的问题。你在华东院里从事技术工作，他可能还是不行。昨天当时只有一个人看出来没有那么高兴，对方输入法正确，甚至他正式找我。我告诉他，其他人都可以高兴，对他完全不高兴。</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1:52:19</w:t>
      </w:r>
    </w:p>
    <w:p>
      <w:pPr>
        <w:spacing w:before="240" w:after="240"/>
        <w:rPr>
          <w:rFonts w:ascii="宋体" w:eastAsia="宋体" w:hAnsi="宋体" w:cs="宋体"/>
          <w:sz w:val="24"/>
          <w:szCs w:val="24"/>
        </w:rPr>
      </w:pPr>
      <w:r>
        <w:rPr>
          <w:rFonts w:ascii="宋体" w:eastAsia="宋体" w:hAnsi="宋体" w:cs="宋体"/>
        </w:rPr>
        <w:t>今天他应该很年轻，很多时候他吃饭，国资委还没有实施，政府企业还有遭罪的日子在后面。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1:52:33</w:t>
      </w:r>
    </w:p>
    <w:p>
      <w:pPr>
        <w:spacing w:before="240" w:after="240"/>
        <w:rPr>
          <w:rFonts w:ascii="宋体" w:eastAsia="宋体" w:hAnsi="宋体" w:cs="宋体"/>
          <w:sz w:val="24"/>
          <w:szCs w:val="24"/>
        </w:rPr>
      </w:pPr>
      <w:r>
        <w:rPr>
          <w:rFonts w:ascii="宋体" w:eastAsia="宋体" w:hAnsi="宋体" w:cs="宋体"/>
        </w:rPr>
        <w:t>所有的风光已经过去，最后不再需要好价，无数资金都涌入，唯一的方法就是考虑。我认为现在造成的结果非常大。十几年前汪涛没有对现在的情况做出反应，我可能也不会去做这件事情。你需要对照数据，在关键时刻战略布局，同时没有什么觉得。最关键的一点发现，你根本不可能过去，不是容易就能过去，难的就过不去。有时候成想法，反正就是多少C罗去香港的，可以沟通交流一下，把两个季度的经营都打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1:53:44</w:t>
      </w:r>
    </w:p>
    <w:p>
      <w:pPr>
        <w:spacing w:before="240" w:after="240"/>
        <w:rPr>
          <w:rFonts w:ascii="宋体" w:eastAsia="宋体" w:hAnsi="宋体" w:cs="宋体"/>
          <w:sz w:val="24"/>
          <w:szCs w:val="24"/>
        </w:rPr>
      </w:pPr>
      <w:r>
        <w:rPr>
          <w:rFonts w:ascii="宋体" w:eastAsia="宋体" w:hAnsi="宋体" w:cs="宋体"/>
        </w:rPr>
        <w:t>他可能与你们的法制有关，对大陆的理解深度主动，我们对此理解非常深刻。我们吃过亏受过伤，因此我能理解这个想法。Cfo经历丰富，无论是在阿里担任财务副总裁，还是他自己从0做到上市，马上就要敲钟。包括金山银座现在不发展，他也受过磨难，是否被我赶出去杀戮？重要问题是法院给出的操作自己身上不一样，感同身受，你们深受其感染才能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1:54:41</w:t>
      </w:r>
    </w:p>
    <w:p>
      <w:pPr>
        <w:spacing w:before="240" w:after="240"/>
        <w:rPr>
          <w:rFonts w:ascii="宋体" w:eastAsia="宋体" w:hAnsi="宋体" w:cs="宋体"/>
          <w:sz w:val="24"/>
          <w:szCs w:val="24"/>
        </w:rPr>
      </w:pPr>
      <w:r>
        <w:rPr>
          <w:rFonts w:ascii="宋体" w:eastAsia="宋体" w:hAnsi="宋体" w:cs="宋体"/>
        </w:rPr>
        <w:t>你没有针对老毛，那是一次次的，真的马上就不行了，全军覆没，不是一般人能练出来的。现在人人都可以，他是否能力上没有了？我告诉你，我们现有的银行平台的合作，包括我们在结构设计等方面和工作。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1:55:23</w:t>
      </w:r>
    </w:p>
    <w:p>
      <w:pPr>
        <w:spacing w:before="240" w:after="240"/>
        <w:rPr>
          <w:rFonts w:ascii="宋体" w:eastAsia="宋体" w:hAnsi="宋体" w:cs="宋体"/>
          <w:sz w:val="24"/>
          <w:szCs w:val="24"/>
        </w:rPr>
      </w:pPr>
      <w:r>
        <w:rPr>
          <w:rFonts w:ascii="宋体" w:eastAsia="宋体" w:hAnsi="宋体" w:cs="宋体"/>
        </w:rPr>
        <w:t>大家好，我们现在准备在香港设立机构。张老师说我还有事情需要处理，我先过去一下，之后有机会再聊。我们都加了你的微信。</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1:55:40</w:t>
      </w:r>
    </w:p>
    <w:p>
      <w:pPr>
        <w:spacing w:before="240" w:after="240"/>
        <w:rPr>
          <w:rFonts w:ascii="宋体" w:eastAsia="宋体" w:hAnsi="宋体" w:cs="宋体"/>
          <w:sz w:val="24"/>
          <w:szCs w:val="24"/>
        </w:rPr>
      </w:pPr>
      <w:r>
        <w:rPr>
          <w:rFonts w:ascii="宋体" w:eastAsia="宋体" w:hAnsi="宋体" w:cs="宋体"/>
        </w:rPr>
        <w:t>稍后我们一起处理优化食品安全问题。我们在自动化领域的拓展不一定明显，你确定了我不同的服务领域，在标准化体系方面和全球情况可能存在差异。</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1:56:27</w:t>
      </w:r>
    </w:p>
    <w:p>
      <w:pPr>
        <w:spacing w:before="240" w:after="240"/>
        <w:rPr>
          <w:rFonts w:ascii="宋体" w:eastAsia="宋体" w:hAnsi="宋体" w:cs="宋体"/>
          <w:sz w:val="24"/>
          <w:szCs w:val="24"/>
        </w:rPr>
      </w:pPr>
      <w:r>
        <w:rPr>
          <w:rFonts w:ascii="宋体" w:eastAsia="宋体" w:hAnsi="宋体" w:cs="宋体"/>
        </w:rPr>
        <w:t>我们寻找到了一个值得借鉴的方法。过去大家并不认同管制行业的扩展模式，实际上管账行业只是大家之间交流时，人命关天，将其抬得较高。我认为未来我们的第一步做得很好，目前全球即使最穷的地方也有很多货币基金，只有我们在做这件事情，还没有完成。</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1:57:14</w:t>
      </w:r>
    </w:p>
    <w:p>
      <w:pPr>
        <w:spacing w:before="240" w:after="240"/>
        <w:rPr>
          <w:rFonts w:ascii="宋体" w:eastAsia="宋体" w:hAnsi="宋体" w:cs="宋体"/>
          <w:sz w:val="24"/>
          <w:szCs w:val="24"/>
        </w:rPr>
      </w:pPr>
      <w:r>
        <w:rPr>
          <w:rFonts w:ascii="宋体" w:eastAsia="宋体" w:hAnsi="宋体" w:cs="宋体"/>
        </w:rPr>
        <w:t>所有事项只要不是相对的专属国家，都会存在旧问题。竞选只是表面问题，民生问题并非医疗保障。因此从这个维度来看，无论是基于品牌建立还是经济收益方向，都可以作为选项之一。虽然不一定是最大的选项，但是相对窗口的数据，孩子没有得到发展，客户认为是他刻意收集还是有其他原因？</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1:57:56</w:t>
      </w:r>
    </w:p>
    <w:p>
      <w:pPr>
        <w:spacing w:before="240" w:after="240"/>
        <w:rPr>
          <w:rFonts w:ascii="宋体" w:eastAsia="宋体" w:hAnsi="宋体" w:cs="宋体"/>
          <w:sz w:val="24"/>
          <w:szCs w:val="24"/>
        </w:rPr>
      </w:pPr>
      <w:r>
        <w:rPr>
          <w:rFonts w:ascii="宋体" w:eastAsia="宋体" w:hAnsi="宋体" w:cs="宋体"/>
        </w:rPr>
        <w:t>第二，从数据分析，这可能是什么？例如我们这两个题目，我可以给大家看看中国的三分钟染色体医生，管理体系的医生不够。2/3我过去可能认为不可思议，后来王先生了解到艺术在哪里都有。我希望我以前的工作能够做到法律服务。为什么我说大商会都是名义业务，你不一定回来了？</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1:58:41</w:t>
      </w:r>
    </w:p>
    <w:p>
      <w:pPr>
        <w:spacing w:before="240" w:after="240"/>
        <w:rPr>
          <w:rFonts w:ascii="宋体" w:eastAsia="宋体" w:hAnsi="宋体" w:cs="宋体"/>
          <w:sz w:val="24"/>
          <w:szCs w:val="24"/>
        </w:rPr>
      </w:pPr>
      <w:r>
        <w:rPr>
          <w:rFonts w:ascii="宋体" w:eastAsia="宋体" w:hAnsi="宋体" w:cs="宋体"/>
        </w:rPr>
        <w:t>他们表示我们已经无法开展工作。我询问他们为何他们都是大型医院，实际上与房子类似，东边拆一个梁，西边拆一个柱子，再拆一堵墙，最后剩下一堵墙撑不住。</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1:58:59</w:t>
      </w:r>
    </w:p>
    <w:p>
      <w:pPr>
        <w:spacing w:before="240" w:after="240"/>
        <w:rPr>
          <w:rFonts w:ascii="宋体" w:eastAsia="宋体" w:hAnsi="宋体" w:cs="宋体"/>
          <w:sz w:val="24"/>
          <w:szCs w:val="24"/>
        </w:rPr>
      </w:pPr>
      <w:r>
        <w:rPr>
          <w:rFonts w:ascii="宋体" w:eastAsia="宋体" w:hAnsi="宋体" w:cs="宋体"/>
        </w:rPr>
        <w:t>中国和许多国家根本无法承担这些责任。全球范围内有2,000万人口以下的地方，只有机器才能将事情变得强大，其他的东西根本无法实现。大家都是这样做的，无论残疾儿养了一辈子，社会成本有多高，这些都可以进行审核。</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1:59:25</w:t>
      </w:r>
    </w:p>
    <w:p>
      <w:pPr>
        <w:spacing w:before="240" w:after="240"/>
        <w:rPr>
          <w:rFonts w:ascii="宋体" w:eastAsia="宋体" w:hAnsi="宋体" w:cs="宋体"/>
          <w:sz w:val="24"/>
          <w:szCs w:val="24"/>
        </w:rPr>
      </w:pPr>
      <w:r>
        <w:rPr>
          <w:rFonts w:ascii="宋体" w:eastAsia="宋体" w:hAnsi="宋体" w:cs="宋体"/>
        </w:rPr>
        <w:t>病理部门的部署已经划分到各个部门，因此我们可以扩大商业模式。我们需要考虑在这方面是否能达到相对的单位成本，以及与他们相关的是落地不涉及到编辑上的规定。如果这些方法可行，外部的管理方法和刚才提到的看法也非常好，康复关键在于专业性。</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2:00:12</w:t>
      </w:r>
    </w:p>
    <w:p>
      <w:pPr>
        <w:spacing w:before="240" w:after="240"/>
        <w:rPr>
          <w:rFonts w:ascii="宋体" w:eastAsia="宋体" w:hAnsi="宋体" w:cs="宋体"/>
          <w:sz w:val="24"/>
          <w:szCs w:val="24"/>
        </w:rPr>
      </w:pPr>
      <w:r>
        <w:rPr>
          <w:rFonts w:ascii="宋体" w:eastAsia="宋体" w:hAnsi="宋体" w:cs="宋体"/>
        </w:rPr>
        <w:t>昨天您提到的MVP做一件事情，例如病种、单位或者动作，不仅是一个动作，还应该包括一个事项的检测。我们是否可以找时间谈一个检测流程，一个m可以把它谈出来，然后计算单位成本。另外，以HPV为例，女性功能筛查和宫颈癌筛查全球都是难题。对我们这三种第一点是社会实际，这对中国来说很简单，根本不是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2:00:55</w:t>
      </w:r>
    </w:p>
    <w:p>
      <w:pPr>
        <w:spacing w:before="240" w:after="240"/>
        <w:rPr>
          <w:rFonts w:ascii="宋体" w:eastAsia="宋体" w:hAnsi="宋体" w:cs="宋体"/>
          <w:sz w:val="24"/>
          <w:szCs w:val="24"/>
        </w:rPr>
      </w:pPr>
      <w:r>
        <w:rPr>
          <w:rFonts w:ascii="宋体" w:eastAsia="宋体" w:hAnsi="宋体" w:cs="宋体"/>
        </w:rPr>
        <w:t>第二个难点是大家自己的变化，理性取材是一个科学问题，需要取到**深处的宫颈脱落细胞。现在西方鼓励自我检查，除非他们非常熟练，否则刚开始可能与去口腔或者细胞一样，很多人去唾液都没去过桥，这并非病症，他们的病已经到中期，中期取材有问题。这种东西是典型的如果有器械，效果会好很多。第三个是宣传文化，我还需要根据产品组织下一步，单独一个人，这是一个强大的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2:01:56</w:t>
      </w:r>
    </w:p>
    <w:p>
      <w:pPr>
        <w:spacing w:before="240" w:after="240"/>
        <w:rPr>
          <w:rFonts w:ascii="宋体" w:eastAsia="宋体" w:hAnsi="宋体" w:cs="宋体"/>
          <w:sz w:val="24"/>
          <w:szCs w:val="24"/>
        </w:rPr>
      </w:pPr>
      <w:r>
        <w:rPr>
          <w:rFonts w:ascii="宋体" w:eastAsia="宋体" w:hAnsi="宋体" w:cs="宋体"/>
        </w:rPr>
        <w:t>新冠期间你们的产品面临的最大问题是口腔问题。你刚才在网上看了很多视频，开玩笑，什么会议都有，总是无聊。最后的结果是很多人参与实施活动。如果我刚才介绍完这张视频，我还没做好准备，他已经选择完毕，显然不知道。</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2:02:31</w:t>
      </w:r>
    </w:p>
    <w:p>
      <w:pPr>
        <w:spacing w:before="240" w:after="240"/>
        <w:rPr>
          <w:rFonts w:ascii="宋体" w:eastAsia="宋体" w:hAnsi="宋体" w:cs="宋体"/>
          <w:sz w:val="24"/>
          <w:szCs w:val="24"/>
        </w:rPr>
      </w:pPr>
      <w:r>
        <w:rPr>
          <w:rFonts w:ascii="宋体" w:eastAsia="宋体" w:hAnsi="宋体" w:cs="宋体"/>
        </w:rPr>
        <w:t>决算全部规范，除了一天一次或者一天两次之外，主要是习惯的东西。</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2:02:38</w:t>
      </w:r>
    </w:p>
    <w:p>
      <w:pPr>
        <w:spacing w:before="240" w:after="240"/>
        <w:rPr>
          <w:rFonts w:ascii="宋体" w:eastAsia="宋体" w:hAnsi="宋体" w:cs="宋体"/>
          <w:sz w:val="24"/>
          <w:szCs w:val="24"/>
        </w:rPr>
      </w:pPr>
      <w:r>
        <w:rPr>
          <w:rFonts w:ascii="宋体" w:eastAsia="宋体" w:hAnsi="宋体" w:cs="宋体"/>
        </w:rPr>
        <w:t>另外APP的三年一次分层针对早期病人，需要处理好中间的融合风险。中期你再做好操作，本来小病做微创手术没有问题，很可能这个案例已经过去。核心是取材完成，后来还有一系列规范到核心的取材，取材是典型的工作，机器和原来的费用是习惯。</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2:03:15</w:t>
      </w:r>
    </w:p>
    <w:p>
      <w:pPr>
        <w:spacing w:before="240" w:after="240"/>
        <w:rPr>
          <w:rFonts w:ascii="宋体" w:eastAsia="宋体" w:hAnsi="宋体" w:cs="宋体"/>
          <w:sz w:val="24"/>
          <w:szCs w:val="24"/>
        </w:rPr>
      </w:pPr>
      <w:r>
        <w:rPr>
          <w:rFonts w:ascii="宋体" w:eastAsia="宋体" w:hAnsi="宋体" w:cs="宋体"/>
        </w:rPr>
        <w:t>你现在面临很大的问题，我也有机会解决。西方企业可能更熟悉中国和国外的情况，国外取材没有收入只能上票。国内也是如此，国内要求有很多人发明新产品。罗湖交集团和副主任的实验经验我们永远都忘记，当时提到触觉对于触觉非常重要，如果触觉捅得太深就会很伤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2:03:46</w:t>
      </w:r>
    </w:p>
    <w:p>
      <w:pPr>
        <w:spacing w:before="240" w:after="240"/>
        <w:rPr>
          <w:rFonts w:ascii="宋体" w:eastAsia="宋体" w:hAnsi="宋体" w:cs="宋体"/>
          <w:sz w:val="24"/>
          <w:szCs w:val="24"/>
        </w:rPr>
      </w:pPr>
      <w:r>
        <w:rPr>
          <w:rFonts w:ascii="宋体" w:eastAsia="宋体" w:hAnsi="宋体" w:cs="宋体"/>
        </w:rPr>
        <w:t>因为资金不足，所以模拟人的方式正好对于很多人非常敏感的人而言，这件事情一旦处理完就没有结果。我想表达的是大家将这件事情定义为新冠取材的逻辑，我可以定义出你们现在的逻辑是正确的。如果他们对不同的情况，那么他们可以出来一个学生。</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2:04:19</w:t>
      </w:r>
    </w:p>
    <w:p>
      <w:pPr>
        <w:spacing w:before="240" w:after="240"/>
        <w:rPr>
          <w:rFonts w:ascii="宋体" w:eastAsia="宋体" w:hAnsi="宋体" w:cs="宋体"/>
          <w:sz w:val="24"/>
          <w:szCs w:val="24"/>
        </w:rPr>
      </w:pPr>
      <w:r>
        <w:rPr>
          <w:rFonts w:ascii="宋体" w:eastAsia="宋体" w:hAnsi="宋体" w:cs="宋体"/>
        </w:rPr>
        <w:t>有些产品可能缺失其他作用，在组织逻辑上都类似。</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2:04:25</w:t>
      </w:r>
    </w:p>
    <w:p>
      <w:pPr>
        <w:spacing w:before="240" w:after="240"/>
        <w:rPr>
          <w:rFonts w:ascii="宋体" w:eastAsia="宋体" w:hAnsi="宋体" w:cs="宋体"/>
          <w:sz w:val="24"/>
          <w:szCs w:val="24"/>
        </w:rPr>
      </w:pPr>
      <w:r>
        <w:rPr>
          <w:rFonts w:ascii="宋体" w:eastAsia="宋体" w:hAnsi="宋体" w:cs="宋体"/>
        </w:rPr>
        <w:t>如果你们现在想要做房地产商，那么我们会尽量把它开展好，包括我们的系统收入。我想谈谈如何投入和努力。关键问题是我今天看新闻时并不知道，我们已经完整地走过了几遍。以前在国内找企业上市不容易，现在突然有一种放空的感觉，没有什么事情，目标在哪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2:04:55</w:t>
      </w:r>
    </w:p>
    <w:p>
      <w:pPr>
        <w:spacing w:before="240" w:after="240"/>
        <w:rPr>
          <w:rFonts w:ascii="宋体" w:eastAsia="宋体" w:hAnsi="宋体" w:cs="宋体"/>
          <w:sz w:val="24"/>
          <w:szCs w:val="24"/>
        </w:rPr>
      </w:pPr>
      <w:r>
        <w:rPr>
          <w:rFonts w:ascii="宋体" w:eastAsia="宋体" w:hAnsi="宋体" w:cs="宋体"/>
        </w:rPr>
        <w:t>我们并非门口排队查看股票和调研，根本无法处理太多订单。我们需要关注订单，半天就想到下一个，争取在忘干净系统下一个。今天基本没有什么不同的，像王晶晶这样的人各方面都很好，现在的问题是真正有价值的订单。</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2:05:21</w:t>
      </w:r>
    </w:p>
    <w:p>
      <w:pPr>
        <w:spacing w:before="240" w:after="240"/>
        <w:rPr>
          <w:rFonts w:ascii="宋体" w:eastAsia="宋体" w:hAnsi="宋体" w:cs="宋体"/>
          <w:sz w:val="24"/>
          <w:szCs w:val="24"/>
        </w:rPr>
      </w:pPr>
      <w:r>
        <w:rPr>
          <w:rFonts w:ascii="宋体" w:eastAsia="宋体" w:hAnsi="宋体" w:cs="宋体"/>
        </w:rPr>
        <w:t>是吗？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2:05:22</w:t>
      </w:r>
    </w:p>
    <w:p>
      <w:pPr>
        <w:spacing w:before="240" w:after="240"/>
        <w:rPr>
          <w:rFonts w:ascii="宋体" w:eastAsia="宋体" w:hAnsi="宋体" w:cs="宋体"/>
          <w:sz w:val="24"/>
          <w:szCs w:val="24"/>
        </w:rPr>
      </w:pPr>
      <w:r>
        <w:rPr>
          <w:rFonts w:ascii="宋体" w:eastAsia="宋体" w:hAnsi="宋体" w:cs="宋体"/>
        </w:rPr>
        <w:t>他作为角色不会愁，以前在屏幕上炫耀的东西都没用，原来文旅和实验室的订单是60%多，今年比去年增加了将近80%，本来还要降低，有真实场景的，现在反倒没降反增。站在他的角色会非常容易，这明摆着不能持续。</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2:05:52</w:t>
      </w:r>
    </w:p>
    <w:p>
      <w:pPr>
        <w:spacing w:before="240" w:after="240"/>
        <w:rPr>
          <w:rFonts w:ascii="宋体" w:eastAsia="宋体" w:hAnsi="宋体" w:cs="宋体"/>
          <w:sz w:val="24"/>
          <w:szCs w:val="24"/>
        </w:rPr>
      </w:pPr>
      <w:r>
        <w:rPr>
          <w:rFonts w:ascii="宋体" w:eastAsia="宋体" w:hAnsi="宋体" w:cs="宋体"/>
        </w:rPr>
        <w:t>你去任何景点都会看到大量机器人发动作用，原本的人已经不存在。春节场景。你需要回到市场解决实验问题，问题的复杂度不涉及实验室，只需要年轻团队关门，大家共同努力即可。虽然有很多东西，但是时间效率如何以及成本是否可控，最关键的是房子解决后谁能够持续完成可复制性？如果你进行平台化操作，那么一定能够长久10倍。</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2:06:32</w:t>
      </w:r>
    </w:p>
    <w:p>
      <w:pPr>
        <w:spacing w:before="240" w:after="240"/>
        <w:rPr>
          <w:rFonts w:ascii="宋体" w:eastAsia="宋体" w:hAnsi="宋体" w:cs="宋体"/>
          <w:sz w:val="24"/>
          <w:szCs w:val="24"/>
        </w:rPr>
      </w:pPr>
      <w:r>
        <w:rPr>
          <w:rFonts w:ascii="宋体" w:eastAsia="宋体" w:hAnsi="宋体" w:cs="宋体"/>
        </w:rPr>
        <w:t>换句话说，你在这个场景下是配角而非主角，你的手段过于保守。我认为王晶晶的想法很好，与生活无关，尤其看到身边的人如此高兴，我估计这个人很恼火。我们让很多人都离开，别人离开是你的责任，我不跑3000多亿，而是完成了1000亿。我认为今天邀请你们来是因为我们解决了很多保险问题。我们当年没有想到这种管制不符合社会基本需求，纯粹从行政角度而言，未来的社会成本会非常高，人类社会存在地产行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2:07:38</w:t>
      </w:r>
    </w:p>
    <w:p>
      <w:pPr>
        <w:spacing w:before="240" w:after="240"/>
        <w:rPr>
          <w:rFonts w:ascii="宋体" w:eastAsia="宋体" w:hAnsi="宋体" w:cs="宋体"/>
          <w:sz w:val="24"/>
          <w:szCs w:val="24"/>
        </w:rPr>
      </w:pPr>
      <w:r>
        <w:rPr>
          <w:rFonts w:ascii="宋体" w:eastAsia="宋体" w:hAnsi="宋体" w:cs="宋体"/>
        </w:rPr>
        <w:t>最后他思考了很久，我们也无法找到超出这个逻辑的根本出路。</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2:07:45</w:t>
      </w:r>
    </w:p>
    <w:p>
      <w:pPr>
        <w:spacing w:before="240" w:after="240"/>
        <w:rPr>
          <w:rFonts w:ascii="宋体" w:eastAsia="宋体" w:hAnsi="宋体" w:cs="宋体"/>
          <w:sz w:val="24"/>
          <w:szCs w:val="24"/>
        </w:rPr>
      </w:pPr>
      <w:r>
        <w:rPr>
          <w:rFonts w:ascii="宋体" w:eastAsia="宋体" w:hAnsi="宋体" w:cs="宋体"/>
        </w:rPr>
        <w:t>今天我们合作的优势在于经历了几个重要技术挑战，政府也站在这个角度，我们有可能抓住这个机会。然而，我们的短板在于最近准备了一些宏观属性，但他们并非专注于工作，这是最大的问题。</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2:08:23</w:t>
      </w:r>
    </w:p>
    <w:p>
      <w:pPr>
        <w:spacing w:before="240" w:after="240"/>
        <w:rPr>
          <w:rFonts w:ascii="宋体" w:eastAsia="宋体" w:hAnsi="宋体" w:cs="宋体"/>
          <w:sz w:val="24"/>
          <w:szCs w:val="24"/>
        </w:rPr>
      </w:pPr>
      <w:r>
        <w:rPr>
          <w:rFonts w:ascii="宋体" w:eastAsia="宋体" w:hAnsi="宋体" w:cs="宋体"/>
        </w:rPr>
        <w:t>虽然他们有意识但是缺乏动力，客观上大多数人都有技术，工程没有到现在不做挺好的。他们肯定不是每个人都能联系到一起。我们现在与其他机构，包括其他的一些改革，让机构找我们实现信息化。最大的问题是他们没有创业的冲动和技术来改变社会，所以大家谈商务谈的是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2:09:10</w:t>
      </w:r>
    </w:p>
    <w:p>
      <w:pPr>
        <w:spacing w:before="240" w:after="240"/>
        <w:rPr>
          <w:rFonts w:ascii="宋体" w:eastAsia="宋体" w:hAnsi="宋体" w:cs="宋体"/>
          <w:sz w:val="24"/>
          <w:szCs w:val="24"/>
        </w:rPr>
      </w:pPr>
      <w:r>
        <w:rPr>
          <w:rFonts w:ascii="宋体" w:eastAsia="宋体" w:hAnsi="宋体" w:cs="宋体"/>
        </w:rPr>
        <w:t>我们商品讨论过多，这会带来一个现实问题。他们在技术上包括银行投入的模式都打开了，我可以全部加强这些内容，包括未来场景在哪里以及如何全球复制。对于我们公司来说，解决具体技术的情况至少需要12万18个月，这个阶段我们不会考虑任何时间，更多的聚焦是18个月之后是否有机会做一个更大的市场。因此这个阶段我们在一部分提升灵巧性和智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2:10:05</w:t>
      </w:r>
    </w:p>
    <w:p>
      <w:pPr>
        <w:spacing w:before="240" w:after="240"/>
        <w:rPr>
          <w:rFonts w:ascii="宋体" w:eastAsia="宋体" w:hAnsi="宋体" w:cs="宋体"/>
          <w:sz w:val="24"/>
          <w:szCs w:val="24"/>
        </w:rPr>
      </w:pPr>
      <w:r>
        <w:rPr>
          <w:rFonts w:ascii="宋体" w:eastAsia="宋体" w:hAnsi="宋体" w:cs="宋体"/>
        </w:rPr>
        <w:t>这两个维度。</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2:10:06</w:t>
      </w:r>
    </w:p>
    <w:p>
      <w:pPr>
        <w:spacing w:before="240" w:after="240"/>
        <w:rPr>
          <w:rFonts w:ascii="宋体" w:eastAsia="宋体" w:hAnsi="宋体" w:cs="宋体"/>
          <w:sz w:val="24"/>
          <w:szCs w:val="24"/>
        </w:rPr>
      </w:pPr>
      <w:r>
        <w:rPr>
          <w:rFonts w:ascii="宋体" w:eastAsia="宋体" w:hAnsi="宋体" w:cs="宋体"/>
        </w:rPr>
        <w:t>我们在提升这两个维度的同时需要聚焦一个真实且有价值的18个月有机会的产品。昨天晚上我提到今天我刚刚提到，你们可能会与我们讨论，我建议一个是到这里，第二个最好是到我们工作时间，工作时间的理解不同。目前这个问题大家看起来可能很简单，也非常复杂。我们把工作做到今天，实际上当地效率放权推动的过程中，我如何谦虚有钱，我们还是能感受到，我看过医院里面多次。</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2:10:49</w:t>
      </w:r>
    </w:p>
    <w:p>
      <w:pPr>
        <w:spacing w:before="240" w:after="240"/>
        <w:rPr>
          <w:rFonts w:ascii="宋体" w:eastAsia="宋体" w:hAnsi="宋体" w:cs="宋体"/>
          <w:sz w:val="24"/>
          <w:szCs w:val="24"/>
        </w:rPr>
      </w:pPr>
      <w:r>
        <w:rPr>
          <w:rFonts w:ascii="宋体" w:eastAsia="宋体" w:hAnsi="宋体" w:cs="宋体"/>
        </w:rPr>
        <w:t>我们讨论的必要性是致力于微笑曲线技术，打开产品，你们不需要在实验室工作完成后再去找他们适应。</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2:11:06</w:t>
      </w:r>
    </w:p>
    <w:p>
      <w:pPr>
        <w:spacing w:before="240" w:after="240"/>
        <w:rPr>
          <w:rFonts w:ascii="宋体" w:eastAsia="宋体" w:hAnsi="宋体" w:cs="宋体"/>
          <w:sz w:val="24"/>
          <w:szCs w:val="24"/>
        </w:rPr>
      </w:pPr>
      <w:r>
        <w:rPr>
          <w:rFonts w:ascii="宋体" w:eastAsia="宋体" w:hAnsi="宋体" w:cs="宋体"/>
        </w:rPr>
        <w:t>这边可以制作成场景，直接获得空间匹配后，我们团队这些年也有一批踏实的理想为主，让他们上报汇报我们未来大势的情况。因为很多机构也要让大家打开这个平台，即使老板再支持，也要让大家把这个平台进行打开。</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2:11:28</w:t>
      </w:r>
    </w:p>
    <w:p>
      <w:pPr>
        <w:spacing w:before="240" w:after="240"/>
        <w:rPr>
          <w:rFonts w:ascii="宋体" w:eastAsia="宋体" w:hAnsi="宋体" w:cs="宋体"/>
          <w:sz w:val="24"/>
          <w:szCs w:val="24"/>
        </w:rPr>
      </w:pPr>
      <w:r>
        <w:rPr>
          <w:rFonts w:ascii="宋体" w:eastAsia="宋体" w:hAnsi="宋体" w:cs="宋体"/>
        </w:rPr>
        <w:t>如果技术人员不配合，那么77月3日就可以吃饭。我们现在负责行业，经过几年的磨合，现在大家对此比较认同，并且也比较认同国际化路径。</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2:11:50</w:t>
      </w:r>
    </w:p>
    <w:p>
      <w:pPr>
        <w:spacing w:before="240" w:after="240"/>
        <w:rPr>
          <w:rFonts w:ascii="宋体" w:eastAsia="宋体" w:hAnsi="宋体" w:cs="宋体"/>
          <w:sz w:val="24"/>
          <w:szCs w:val="24"/>
        </w:rPr>
      </w:pPr>
      <w:r>
        <w:rPr>
          <w:rFonts w:ascii="宋体" w:eastAsia="宋体" w:hAnsi="宋体" w:cs="宋体"/>
        </w:rPr>
        <w:t>今天我在考虑，我们的合作可能基于一个技术突破，必须实现与真实场景直接拉动。有些事情到最后你会发现我们尝试了一半不用再说，行不通。你到20万或者唤醒20号不要说话，中间能否打齐，你就找人提到了。在这里最重要的是你们需要找到合适的人选，既要站在技术上找到合适的人选，还要考虑传统的可持续性和未来空间的持续性。如果空间过大，他们还愿意平台打开。他愿意不能在口头上谈论，是因为机制要保证它能打开，他愿意承担责任。</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2:12:39</w:t>
      </w:r>
    </w:p>
    <w:p>
      <w:pPr>
        <w:spacing w:before="240" w:after="240"/>
        <w:rPr>
          <w:rFonts w:ascii="宋体" w:eastAsia="宋体" w:hAnsi="宋体" w:cs="宋体"/>
          <w:sz w:val="24"/>
          <w:szCs w:val="24"/>
        </w:rPr>
      </w:pPr>
      <w:r>
        <w:rPr>
          <w:rFonts w:ascii="宋体" w:eastAsia="宋体" w:hAnsi="宋体" w:cs="宋体"/>
        </w:rPr>
        <w:t>所有国家都没有国家。我们深刻感受到您从昨天晚上五六点见面到现在已经交流超过6个小时，我深刻感受到理想主义色彩以及真的想把生命科学做成远大理想的方向。我们团队拥有很好的梦想，即突破物业创新，打造出能够与人类一样的智能新生命物种。</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2:13:13</w:t>
      </w:r>
    </w:p>
    <w:p>
      <w:pPr>
        <w:spacing w:before="240" w:after="240"/>
        <w:rPr>
          <w:rFonts w:ascii="宋体" w:eastAsia="宋体" w:hAnsi="宋体" w:cs="宋体"/>
          <w:sz w:val="24"/>
          <w:szCs w:val="24"/>
        </w:rPr>
      </w:pPr>
      <w:r>
        <w:rPr>
          <w:rFonts w:ascii="宋体" w:eastAsia="宋体" w:hAnsi="宋体" w:cs="宋体"/>
        </w:rPr>
        <w:t>如果这两个梦想能够与我们的梦想结合，那么我相信它们一定会迸发出强烈的未来。届时你们可以提出5个活动的建议，并且好好商讨。在实验室角度，如果有具体情况，那么我们可以先从这里开始讨论。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2:13:38</w:t>
      </w:r>
    </w:p>
    <w:p>
      <w:pPr>
        <w:spacing w:before="240" w:after="240"/>
        <w:rPr>
          <w:rFonts w:ascii="宋体" w:eastAsia="宋体" w:hAnsi="宋体" w:cs="宋体"/>
          <w:sz w:val="24"/>
          <w:szCs w:val="24"/>
        </w:rPr>
      </w:pPr>
      <w:r>
        <w:rPr>
          <w:rFonts w:ascii="宋体" w:eastAsia="宋体" w:hAnsi="宋体" w:cs="宋体"/>
        </w:rPr>
        <w:t>目前视频避免封闭，因为我们是法制单位，所以我们可以为大家提供相关费用，包括核心技术内核和物流信息输出。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2:13:53</w:t>
      </w:r>
    </w:p>
    <w:p>
      <w:pPr>
        <w:spacing w:before="240" w:after="240"/>
        <w:rPr>
          <w:rFonts w:ascii="宋体" w:eastAsia="宋体" w:hAnsi="宋体" w:cs="宋体"/>
          <w:sz w:val="24"/>
          <w:szCs w:val="24"/>
        </w:rPr>
      </w:pPr>
      <w:r>
        <w:rPr>
          <w:rFonts w:ascii="宋体" w:eastAsia="宋体" w:hAnsi="宋体" w:cs="宋体"/>
        </w:rPr>
        <w:t>我们在全国各地还有将近500元的业务，下午仅有三五个多的金融机构挂牌，这些公司合作的时间都非常长。正如冯总刚才所说，无论是基层医疗场景、健康护理场景还是康复场景，都必须深入场景。然而，有时候那些场景很难证明它的专业化。</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2:14:22</w:t>
      </w:r>
    </w:p>
    <w:p>
      <w:pPr>
        <w:spacing w:before="240" w:after="240"/>
        <w:rPr>
          <w:rFonts w:ascii="宋体" w:eastAsia="宋体" w:hAnsi="宋体" w:cs="宋体"/>
          <w:sz w:val="24"/>
          <w:szCs w:val="24"/>
        </w:rPr>
      </w:pPr>
      <w:r>
        <w:rPr>
          <w:rFonts w:ascii="宋体" w:eastAsia="宋体" w:hAnsi="宋体" w:cs="宋体"/>
        </w:rPr>
        <w:t>你的专业性难以证明，我建议先避免这种情况，我们代表在诊断领域达到全球最高水平，这不是我们自己的问题，而是我们有一系列全部认证。在你们做的时候，我们把机器人的认证，以及机器人在应用场景的认证，我们把5000个场景作为任何一环。这样我们出去后别人不会怀疑你的安全边界是正确的，因为安全边界只能证明不能证伪，我们不能出轨，所以最后我们只是抬杠，你说行，他说不行，大家都找不出证据，又加码了。我们一定要把这个作为一个清楚的认证。</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2:15:05</w:t>
      </w:r>
    </w:p>
    <w:p>
      <w:pPr>
        <w:spacing w:before="240" w:after="240"/>
        <w:rPr>
          <w:rFonts w:ascii="宋体" w:eastAsia="宋体" w:hAnsi="宋体" w:cs="宋体"/>
          <w:sz w:val="24"/>
          <w:szCs w:val="24"/>
        </w:rPr>
      </w:pPr>
      <w:r>
        <w:rPr>
          <w:rFonts w:ascii="宋体" w:eastAsia="宋体" w:hAnsi="宋体" w:cs="宋体"/>
        </w:rPr>
        <w:t>我们作为起步的核心，当年这个项目能够起步是在90年代，当时我们国家的一些极其优秀的朋友和专家给我们这方面的非主流的时候，我们受益匪浅。否则我们也许到今天可能挣不多钱，但是我们在专业上会做很多宏观，我们几乎没做什么，但是一个老生意的结果我们过度自信。我们居然在资本市场上说那么一句话，我们还真是专业，因为我们专业，所以极度小心。每过一步全球都看，我们做得很充分，几乎没有什么，我们一直处在这种危险。</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2:15:55</w:t>
      </w:r>
    </w:p>
    <w:p>
      <w:pPr>
        <w:spacing w:before="240" w:after="240"/>
        <w:rPr>
          <w:rFonts w:ascii="宋体" w:eastAsia="宋体" w:hAnsi="宋体" w:cs="宋体"/>
          <w:sz w:val="24"/>
          <w:szCs w:val="24"/>
        </w:rPr>
      </w:pPr>
      <w:r>
        <w:rPr>
          <w:rFonts w:ascii="宋体" w:eastAsia="宋体" w:hAnsi="宋体" w:cs="宋体"/>
        </w:rPr>
        <w:t>今天我想打开这个领域，至少在健康大产业的入口，整个过程中，我们能够结合所创造的东西。因为它是入口，只要我们的数据算法和你的东西能够结合，你对后面的很多东西有先知先觉的能力。最初最大的问题是你无法理解场景，我们为什么能理解，虽然我不一定能够真正理解，但是我可以理解到最核心的需求，具体成本在哪里以及使用实际情况。当我掌握了最核心的专业内核后，我的理解程度可能与那些消耗了一段时间的人还有差距。以前我们给别人说不专业，但是后来我发现没有人讲。大家对专业的理解是你的专业需要经过所谓的临床或者专业管制阶段的验证。临床最大的价值在于在这个场景下经过验证，你根本不用给他整，我就是竞争。我不说你们的行业里没有竞争力的词，但是真正的社会一定是竞争。在认知边界时，谁对谁错，无法说谁错，只能说在这里面承担最大责任的人，他说了就这么着，那就接受。</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2:17:25</w:t>
      </w:r>
    </w:p>
    <w:p>
      <w:pPr>
        <w:spacing w:before="240" w:after="240"/>
        <w:rPr>
          <w:rFonts w:ascii="宋体" w:eastAsia="宋体" w:hAnsi="宋体" w:cs="宋体"/>
          <w:sz w:val="24"/>
          <w:szCs w:val="24"/>
        </w:rPr>
      </w:pPr>
      <w:r>
        <w:rPr>
          <w:rFonts w:ascii="宋体" w:eastAsia="宋体" w:hAnsi="宋体" w:cs="宋体"/>
        </w:rPr>
        <w:t>过段时间之后我发现我的工作中提到的这一条就是如此。</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2:17:31</w:t>
      </w:r>
    </w:p>
    <w:p>
      <w:pPr>
        <w:spacing w:before="240" w:after="240"/>
        <w:rPr>
          <w:rFonts w:ascii="宋体" w:eastAsia="宋体" w:hAnsi="宋体" w:cs="宋体"/>
          <w:sz w:val="24"/>
          <w:szCs w:val="24"/>
        </w:rPr>
      </w:pPr>
      <w:r>
        <w:rPr>
          <w:rFonts w:ascii="宋体" w:eastAsia="宋体" w:hAnsi="宋体" w:cs="宋体"/>
        </w:rPr>
        <w:t>在病理领域，大家经常提到金标准。我们的金标准是直接谈论问题感受，在商业模式中段位较高的是标准锁定。如果你能定义标准，或者因为这是新鲜事物，非常有价值，人民刊培训出来的名单不能用其他方法。小时候你会迅速适应，而且除了行标，还会变成国标，大家都按照这个来，甚至连模型也按照这个来。</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2:18:05</w:t>
      </w:r>
    </w:p>
    <w:p>
      <w:pPr>
        <w:spacing w:before="240" w:after="240"/>
        <w:rPr>
          <w:rFonts w:ascii="宋体" w:eastAsia="宋体" w:hAnsi="宋体" w:cs="宋体"/>
          <w:sz w:val="24"/>
          <w:szCs w:val="24"/>
        </w:rPr>
      </w:pPr>
      <w:r>
        <w:rPr>
          <w:rFonts w:ascii="宋体" w:eastAsia="宋体" w:hAnsi="宋体" w:cs="宋体"/>
        </w:rPr>
        <w:t>我们与石油系统合作，解决成员单位的费用问题。因此我们现在具备将这些事项直接推送到社会组织，邀请全球人员在处长时参与实验室的工作。</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2:18:28</w:t>
      </w:r>
    </w:p>
    <w:p>
      <w:pPr>
        <w:spacing w:before="240" w:after="240"/>
        <w:rPr>
          <w:rFonts w:ascii="宋体" w:eastAsia="宋体" w:hAnsi="宋体" w:cs="宋体"/>
          <w:sz w:val="24"/>
          <w:szCs w:val="24"/>
        </w:rPr>
      </w:pPr>
      <w:r>
        <w:rPr>
          <w:rFonts w:ascii="宋体" w:eastAsia="宋体" w:hAnsi="宋体" w:cs="宋体"/>
        </w:rPr>
        <w:t>今天我们讨论的内容可能并非如此，我们建议高度重视这个问题，这是经验证过的人类社会最稳定的问题，最后需要对整个社会的生命价值负责。</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2:18:45</w:t>
      </w:r>
    </w:p>
    <w:p>
      <w:pPr>
        <w:spacing w:before="240" w:after="240"/>
        <w:rPr>
          <w:rFonts w:ascii="宋体" w:eastAsia="宋体" w:hAnsi="宋体" w:cs="宋体"/>
          <w:sz w:val="24"/>
          <w:szCs w:val="24"/>
        </w:rPr>
      </w:pPr>
      <w:r>
        <w:rPr>
          <w:rFonts w:ascii="宋体" w:eastAsia="宋体" w:hAnsi="宋体" w:cs="宋体"/>
        </w:rPr>
        <w:t>虽然中间存在很多问题，但是从过去的历史来看，这是最有利的方面。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2:18:51</w:t>
      </w:r>
    </w:p>
    <w:p>
      <w:pPr>
        <w:spacing w:before="240" w:after="240"/>
        <w:rPr>
          <w:rFonts w:ascii="宋体" w:eastAsia="宋体" w:hAnsi="宋体" w:cs="宋体"/>
          <w:sz w:val="24"/>
          <w:szCs w:val="24"/>
        </w:rPr>
      </w:pPr>
      <w:r>
        <w:rPr>
          <w:rFonts w:ascii="宋体" w:eastAsia="宋体" w:hAnsi="宋体" w:cs="宋体"/>
        </w:rPr>
        <w:t>我们当时寻找到战略信息，创业时之所以做这个，并非是学生不行，而是我们把这些东西研究透彻。我认为这是我们能够持续少有之翼和梢小翼的方向。你们可以选择一两个前提和两个方向开始，具体情况我们再一起讨论。</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2:19:20</w:t>
      </w:r>
    </w:p>
    <w:p>
      <w:pPr>
        <w:spacing w:before="240" w:after="240"/>
        <w:rPr>
          <w:rFonts w:ascii="宋体" w:eastAsia="宋体" w:hAnsi="宋体" w:cs="宋体"/>
          <w:sz w:val="24"/>
          <w:szCs w:val="24"/>
        </w:rPr>
      </w:pPr>
      <w:r>
        <w:rPr>
          <w:rFonts w:ascii="宋体" w:eastAsia="宋体" w:hAnsi="宋体" w:cs="宋体"/>
        </w:rPr>
        <w:t>我想开会，感谢张总。你们在这里开会，我们直接吃饭。你们已经发送了我的微信群，我马上将其发送到群里。</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2:19:40</w:t>
      </w:r>
    </w:p>
    <w:p>
      <w:pPr>
        <w:spacing w:before="240" w:after="240"/>
        <w:rPr>
          <w:rFonts w:ascii="宋体" w:eastAsia="宋体" w:hAnsi="宋体" w:cs="宋体"/>
          <w:sz w:val="24"/>
          <w:szCs w:val="24"/>
        </w:rPr>
      </w:pPr>
      <w:r>
        <w:rPr>
          <w:rFonts w:ascii="宋体" w:eastAsia="宋体" w:hAnsi="宋体" w:cs="宋体"/>
        </w:rPr>
        <w:t>包括最初签订的备忘录、保密协议以及价格补发，我们需要去商量合同。马总，那几位客人上来时你说的是什么？安全整合到一起。你看结果可能更高了，他们原来那么挂公正的。我不确定这个东西是否在我这里。我们现在早上11点询问他，他说没事，不用着急了，毕竟专门离开不容易。周六我们两个去办公室可以吗？我经常考虑。张总，您平时作息也是两三点，我现在尽可能不要说我自己。</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2:20:46</w:t>
      </w:r>
    </w:p>
    <w:p>
      <w:pPr>
        <w:spacing w:before="240" w:after="240"/>
        <w:rPr>
          <w:rFonts w:ascii="宋体" w:eastAsia="宋体" w:hAnsi="宋体" w:cs="宋体"/>
          <w:sz w:val="24"/>
          <w:szCs w:val="24"/>
        </w:rPr>
      </w:pPr>
      <w:r>
        <w:rPr>
          <w:rFonts w:ascii="宋体" w:eastAsia="宋体" w:hAnsi="宋体" w:cs="宋体"/>
        </w:rPr>
        <w:t>我们与你们不同，早上我们是70后90后，结果这里开始做。当时我喜欢的网上方向都比较先进，我很佩服你们。</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2:21:12</w:t>
      </w:r>
    </w:p>
    <w:p>
      <w:pPr>
        <w:spacing w:before="240" w:after="240"/>
        <w:rPr>
          <w:rFonts w:ascii="宋体" w:eastAsia="宋体" w:hAnsi="宋体" w:cs="宋体"/>
          <w:sz w:val="24"/>
          <w:szCs w:val="24"/>
        </w:rPr>
      </w:pPr>
      <w:r>
        <w:rPr>
          <w:rFonts w:ascii="宋体" w:eastAsia="宋体" w:hAnsi="宋体" w:cs="宋体"/>
        </w:rPr>
        <w:t>我希望写首歌，我们都会直接掌握门卫的情况。我作为门卫的大领导很累，我无法掌握技术。到了一定程度之后，找至尊宝顾客非常容易，我随时给老余打电话，老余说你把事情说具体，我说我说不具体，他说我估计你大概的感觉我现在收到的东西也搞不定。我很理解，为什么我说这段时间一定要改，我们的体系没有这个角度，我们那么大，这是一个非常分散而且出现了变革的大产业。</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2:23:11</w:t>
      </w:r>
    </w:p>
    <w:p>
      <w:pPr>
        <w:spacing w:before="240" w:after="240"/>
        <w:rPr>
          <w:rFonts w:ascii="宋体" w:eastAsia="宋体" w:hAnsi="宋体" w:cs="宋体"/>
          <w:sz w:val="24"/>
          <w:szCs w:val="24"/>
        </w:rPr>
      </w:pPr>
      <w:r>
        <w:rPr>
          <w:rFonts w:ascii="宋体" w:eastAsia="宋体" w:hAnsi="宋体" w:cs="宋体"/>
        </w:rPr>
        <w:t>假设我们两个在上海工作，也不提前了。我并非奔机场，而是见一个朋友去，就说叫做越秀区与合作中心。我们肯定会去。</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2:23:38</w:t>
      </w:r>
    </w:p>
    <w:p>
      <w:pPr>
        <w:spacing w:before="240" w:after="240"/>
        <w:rPr>
          <w:rFonts w:ascii="宋体" w:eastAsia="宋体" w:hAnsi="宋体" w:cs="宋体"/>
          <w:sz w:val="24"/>
          <w:szCs w:val="24"/>
        </w:rPr>
      </w:pPr>
      <w:r>
        <w:rPr>
          <w:rFonts w:ascii="宋体" w:eastAsia="宋体" w:hAnsi="宋体" w:cs="宋体"/>
        </w:rPr>
        <w:t>我去越秀，在门口下车了。我刚过安检，结果刚到机场。我的文章没有回去打我的电话，就离开了，这会影响协议。</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2:24:21</w:t>
      </w:r>
    </w:p>
    <w:p>
      <w:pPr>
        <w:spacing w:before="240" w:after="240"/>
        <w:rPr>
          <w:rFonts w:ascii="宋体" w:eastAsia="宋体" w:hAnsi="宋体" w:cs="宋体"/>
          <w:sz w:val="24"/>
          <w:szCs w:val="24"/>
        </w:rPr>
      </w:pPr>
      <w:r>
        <w:rPr>
          <w:rFonts w:ascii="宋体" w:eastAsia="宋体" w:hAnsi="宋体" w:cs="宋体"/>
        </w:rPr>
        <w:t>第二个事情是我作为前辈认为你的发型很好。5580。乘客您好，请司机开启前方右转150米后，在红绿灯路口右转，进入番禺塘路右转，进入番禺塘路200米后在道路尽头左转，即将在道路尽头左转进入神州路，所有车道均可通行，前方红绿灯路口直行，前方红绿灯请直行，600米后向左前方行驶。谢谢。即将立灯，请留下来。即将绿灯，谢谢。</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2:32:37</w:t>
      </w:r>
    </w:p>
    <w:p>
      <w:pPr>
        <w:spacing w:before="240" w:after="240"/>
        <w:rPr>
          <w:rFonts w:ascii="宋体" w:eastAsia="宋体" w:hAnsi="宋体" w:cs="宋体"/>
          <w:sz w:val="24"/>
          <w:szCs w:val="24"/>
        </w:rPr>
      </w:pPr>
      <w:r>
        <w:rPr>
          <w:rFonts w:ascii="宋体" w:eastAsia="宋体" w:hAnsi="宋体" w:cs="宋体"/>
        </w:rPr>
        <w:t>谁知已经转47.46万，创始人王兴兴身价超千亿元，成为90后新首富。据财联社8月19日，玉树科技高开629%，报1100元，但净收益为47.46万元，总市值达4,449亿。公司是全球高性能通用机器人行业引领者，自主机器人和人形机器人两大品类互联网均位居全球第一。上半年实现营业收入11.52亿元，同比增长48.54%，后备规模净利润2.44亿元，同比下滑19.348%。月19日，玉树科技等科创板正式挂牌项目，裁判长超500%，市值超3,500亿元。</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2:33:59</w:t>
      </w:r>
    </w:p>
    <w:p>
      <w:pPr>
        <w:spacing w:before="240" w:after="240"/>
        <w:rPr>
          <w:rFonts w:ascii="宋体" w:eastAsia="宋体" w:hAnsi="宋体" w:cs="宋体"/>
          <w:sz w:val="24"/>
          <w:szCs w:val="24"/>
        </w:rPr>
      </w:pPr>
      <w:r>
        <w:rPr>
          <w:rFonts w:ascii="宋体" w:eastAsia="宋体" w:hAnsi="宋体" w:cs="宋体"/>
        </w:rPr>
        <w:t>招股书减持，玉树科技董事长总经理兼首席金融环保基金直接持有公司8671.4964万股，发行后占公司股份总额的21.439%。</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2:34:10</w:t>
      </w:r>
    </w:p>
    <w:p>
      <w:pPr>
        <w:spacing w:before="240" w:after="240"/>
        <w:rPr>
          <w:rFonts w:ascii="宋体" w:eastAsia="宋体" w:hAnsi="宋体" w:cs="宋体"/>
          <w:sz w:val="24"/>
          <w:szCs w:val="24"/>
        </w:rPr>
      </w:pPr>
      <w:r>
        <w:rPr>
          <w:rFonts w:ascii="宋体" w:eastAsia="宋体" w:hAnsi="宋体" w:cs="宋体"/>
        </w:rPr>
        <w:t>王新星发行前还有股权激励，上海民间建设有限公司的比例为9.367%，经过计算，其直接与间接合计持有公司股份比例约为30%，组织市值超千亿元，拿下9亿股份。</w:t>
      </w:r>
    </w:p>
    <w:p>
      <w:pPr>
        <w:rPr>
          <w:rFonts w:ascii="宋体" w:eastAsia="宋体" w:hAnsi="宋体" w:cs="宋体"/>
          <w:sz w:val="24"/>
          <w:szCs w:val="24"/>
        </w:rPr>
      </w:pPr>
      <w:r>
        <w:rPr>
          <w:rFonts w:ascii="宋体" w:eastAsia="宋体" w:hAnsi="宋体" w:cs="宋体"/>
        </w:rPr>
        <w:t>说话人1 </w:t>
      </w:r>
      <w:r>
        <w:rPr>
          <w:rFonts w:ascii="宋体" w:eastAsia="宋体" w:hAnsi="宋体" w:cs="宋体"/>
        </w:rPr>
        <w:t>2:34:24</w:t>
      </w:r>
    </w:p>
    <w:p>
      <w:pPr>
        <w:spacing w:before="240" w:after="240"/>
        <w:rPr>
          <w:rFonts w:ascii="宋体" w:eastAsia="宋体" w:hAnsi="宋体" w:cs="宋体"/>
          <w:sz w:val="24"/>
          <w:szCs w:val="24"/>
        </w:rPr>
      </w:pPr>
      <w:r>
        <w:rPr>
          <w:rFonts w:ascii="宋体" w:eastAsia="宋体" w:hAnsi="宋体" w:cs="宋体"/>
        </w:rPr>
        <w:t>根据2025年新财富杂志发布的90后企业家名单，影视创新创始人刘庆康以202亿美元身价成为竞争新手服务。几十年过程中，你是否一直以为铁门下的碎石仅用于垫高路基的普通石子？实际上这些带棱角的硬质花岗岩具有带动作用，它是整条铁路的核心安全。我没有注意到他们离开的时候。是否可以为我介绍一下这些大学毕业的同学，我关系很好。</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以上内容由AI生成</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1787364632868","ProduceID":"WebAdp_538590724976304130_1787364632868","ReservedCode2":"1787364632868","PropagateID":"WebAdp_538590724976304130_1787364632868","ContentProducer":"001191340000711771143J00000"}</vt:lpwstr>
  </property>
</Properties>
</file>