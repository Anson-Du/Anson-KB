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DF1BE">
      <w:pPr>
        <w:spacing w:before="120" w:after="240"/>
        <w:jc w:val="center"/>
      </w:pPr>
      <w:r>
        <w:rPr>
          <w:rFonts w:ascii="微软雅黑" w:hAnsi="微软雅黑" w:eastAsia="微软雅黑"/>
          <w:b/>
          <w:color w:val="1F4E79"/>
          <w:sz w:val="32"/>
        </w:rPr>
        <w:t>09-17 与茶饮（茶百道）场景探讨</w:t>
      </w:r>
    </w:p>
    <w:p w14:paraId="7E613DF5">
      <w:pPr>
        <w:spacing w:after="120"/>
        <w:ind w:left="567"/>
      </w:pPr>
      <w:r>
        <w:rPr>
          <w:rFonts w:ascii="微软雅黑" w:hAnsi="微软雅黑" w:eastAsia="微软雅黑"/>
          <w:i/>
          <w:color w:val="808080"/>
          <w:sz w:val="20"/>
        </w:rPr>
        <w:t>参会人：田明、Anson、林燕、</w:t>
      </w:r>
      <w:r>
        <w:rPr>
          <w:rFonts w:hint="eastAsia"/>
          <w:i/>
          <w:color w:val="808080"/>
          <w:sz w:val="20"/>
          <w:lang w:val="en-US" w:eastAsia="zh-CN"/>
        </w:rPr>
        <w:t>皇甫</w:t>
      </w:r>
      <w:bookmarkStart w:id="0" w:name="_GoBack"/>
      <w:bookmarkEnd w:id="0"/>
      <w:r>
        <w:rPr>
          <w:rFonts w:ascii="微软雅黑" w:hAnsi="微软雅黑" w:eastAsia="微软雅黑"/>
          <w:i/>
          <w:color w:val="808080"/>
          <w:sz w:val="20"/>
        </w:rPr>
        <w:t>总、李总 等</w:t>
      </w:r>
    </w:p>
    <w:p w14:paraId="6E7EA6FB">
      <w:pPr>
        <w:spacing w:after="120"/>
        <w:ind w:left="567"/>
      </w:pPr>
      <w:r>
        <w:rPr>
          <w:rFonts w:ascii="微软雅黑" w:hAnsi="微软雅黑" w:eastAsia="微软雅黑"/>
          <w:i/>
          <w:color w:val="808080"/>
          <w:sz w:val="20"/>
        </w:rPr>
        <w:t>时间：2026年9月17日</w:t>
      </w:r>
    </w:p>
    <w:p w14:paraId="3E210847">
      <w:pPr>
        <w:spacing w:after="120"/>
        <w:ind w:left="567"/>
      </w:pPr>
      <w:r>
        <w:rPr>
          <w:rFonts w:ascii="微软雅黑" w:hAnsi="微软雅黑" w:eastAsia="微软雅黑"/>
          <w:i/>
          <w:color w:val="808080"/>
          <w:sz w:val="20"/>
        </w:rPr>
        <w:t>地点：茶百道总部（成都）数字化团队办公区</w:t>
      </w:r>
    </w:p>
    <w:p w14:paraId="09CE58E3">
      <w:pPr>
        <w:spacing w:after="120"/>
        <w:ind w:left="567"/>
      </w:pPr>
      <w:r>
        <w:rPr>
          <w:rFonts w:ascii="微软雅黑" w:hAnsi="微软雅黑" w:eastAsia="微软雅黑"/>
          <w:i/>
          <w:color w:val="808080"/>
          <w:sz w:val="20"/>
        </w:rPr>
        <w:t>说明：张总（茶百道高管）</w:t>
      </w:r>
      <w:r>
        <w:rPr>
          <w:rFonts w:hint="eastAsia"/>
          <w:i/>
          <w:color w:val="808080"/>
          <w:sz w:val="20"/>
          <w:lang w:val="en-US" w:eastAsia="zh-CN"/>
        </w:rPr>
        <w:t>因为赶飞机</w:t>
      </w:r>
      <w:r>
        <w:rPr>
          <w:rFonts w:ascii="微软雅黑" w:hAnsi="微软雅黑" w:eastAsia="微软雅黑"/>
          <w:i/>
          <w:color w:val="808080"/>
          <w:sz w:val="20"/>
        </w:rPr>
        <w:t>，未参与本次讨论。</w:t>
      </w:r>
    </w:p>
    <w:p w14:paraId="3EEA7D5B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要点总结</w:t>
      </w:r>
    </w:p>
    <w:p w14:paraId="4B0C6851">
      <w:pPr>
        <w:spacing w:after="80" w:line="336" w:lineRule="auto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▍ </w:t>
      </w:r>
      <w:r>
        <w:rPr>
          <w:rFonts w:ascii="微软雅黑" w:hAnsi="微软雅黑" w:eastAsia="微软雅黑"/>
          <w:color w:val="000000"/>
          <w:sz w:val="22"/>
        </w:rPr>
        <w:t>ROBOX（田明、Anson）由阿里云林燕牵线，拜访茶百道成都总部数字化团队办公区，探讨具身智能机器人切入茶饮场景；茶百道方总主谈，研发总监李总等在场，</w:t>
      </w:r>
      <w:r>
        <w:rPr>
          <w:rFonts w:hint="eastAsia"/>
          <w:color w:val="000000"/>
          <w:sz w:val="22"/>
          <w:lang w:val="en-US" w:eastAsia="zh-CN"/>
        </w:rPr>
        <w:t>CTO</w:t>
      </w:r>
      <w:r>
        <w:rPr>
          <w:rFonts w:ascii="微软雅黑" w:hAnsi="微软雅黑" w:eastAsia="微软雅黑"/>
          <w:color w:val="000000"/>
          <w:sz w:val="22"/>
        </w:rPr>
        <w:t>张总</w:t>
      </w:r>
      <w:r>
        <w:rPr>
          <w:rFonts w:hint="eastAsia"/>
          <w:color w:val="000000"/>
          <w:sz w:val="22"/>
          <w:lang w:val="en-US" w:eastAsia="zh-CN"/>
        </w:rPr>
        <w:t>未到场</w:t>
      </w:r>
      <w:r>
        <w:rPr>
          <w:rFonts w:ascii="微软雅黑" w:hAnsi="微软雅黑" w:eastAsia="微软雅黑"/>
          <w:color w:val="000000"/>
          <w:sz w:val="22"/>
        </w:rPr>
        <w:t>。</w:t>
      </w:r>
    </w:p>
    <w:p w14:paraId="7187B10D">
      <w:pPr>
        <w:spacing w:after="80" w:line="336" w:lineRule="auto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▍ </w:t>
      </w:r>
      <w:r>
        <w:rPr>
          <w:rFonts w:ascii="微软雅黑" w:hAnsi="微软雅黑" w:eastAsia="微软雅黑"/>
          <w:color w:val="000000"/>
          <w:sz w:val="22"/>
        </w:rPr>
        <w:t>茶百道商业本质 = 供应链公司：99% 加盟（自营不超 10 家），向加盟商卖原料 + 设备，装修、配送、招聘协助全部由总部负责，是"交钥匙工程"；总部约 2000 人，督导运营团队占大头。</w:t>
      </w:r>
    </w:p>
    <w:p w14:paraId="199C4DD4">
      <w:pPr>
        <w:spacing w:after="80" w:line="336" w:lineRule="auto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▍ </w:t>
      </w:r>
      <w:r>
        <w:rPr>
          <w:rFonts w:ascii="微软雅黑" w:hAnsi="微软雅黑" w:eastAsia="微软雅黑"/>
          <w:color w:val="000000"/>
          <w:sz w:val="22"/>
        </w:rPr>
        <w:t>单店经济模型：日销约 5000-6000 元（韩国店 1 万+、客单价高）；人力成本在总成本中占比最小（月工资约三五千），大头是房租——"省人"不是加盟商最痛的点，直接以"替换店员"切入的价值主张在此业态不成立。</w:t>
      </w:r>
    </w:p>
    <w:p w14:paraId="2F47C137">
      <w:pPr>
        <w:spacing w:after="80" w:line="336" w:lineRule="auto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▍ </w:t>
      </w:r>
      <w:r>
        <w:rPr>
          <w:rFonts w:ascii="微软雅黑" w:hAnsi="微软雅黑" w:eastAsia="微软雅黑"/>
          <w:color w:val="000000"/>
          <w:sz w:val="22"/>
        </w:rPr>
        <w:t>产品结构决定非标属性：果茶占比高（尤其上海市场），水果剥/切/挖/舀依赖人工；耙耙柑、荔枝、石榴等手作环节承载情绪价值与颜值诉求（透明杯卖相），过度工业化反而损伤品牌。</w:t>
      </w:r>
    </w:p>
    <w:p w14:paraId="7E6B15C1">
      <w:pPr>
        <w:spacing w:after="80" w:line="336" w:lineRule="auto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▍ </w:t>
      </w:r>
      <w:r>
        <w:rPr>
          <w:rFonts w:ascii="微软雅黑" w:hAnsi="微软雅黑" w:eastAsia="微软雅黑"/>
          <w:color w:val="000000"/>
          <w:sz w:val="22"/>
        </w:rPr>
        <w:t>专机已吃掉标准化部分：智能奶茶机（霸王茶姬全面配置、茶百道新店在推，约 3 万/台，出品全国统一 + 每杯省约 30 秒人工，但体积大、老店放不下）；咖啡已完全工业化（瑞幸/库迪不拉花，仅 Manner 保留）。ROBOX 定位差异化：大脑 + 灵巧手做非标操作，与专机是互补而非竞争。</w:t>
      </w:r>
    </w:p>
    <w:p w14:paraId="4230913D">
      <w:pPr>
        <w:spacing w:after="80" w:line="336" w:lineRule="auto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▍ </w:t>
      </w:r>
      <w:r>
        <w:rPr>
          <w:rFonts w:ascii="微软雅黑" w:hAnsi="微软雅黑" w:eastAsia="微软雅黑"/>
          <w:color w:val="000000"/>
          <w:sz w:val="22"/>
        </w:rPr>
        <w:t>落地硬约束 = 空间与动线：门店约 30㎡，操作间极小，"容纳一台机器人已经很不错"；原则是机器人不能改变现有动线布局（否则等于拆店改造）；品牌前厅需要人与人的温度，功能导向应后置到后厨。</w:t>
      </w:r>
    </w:p>
    <w:p w14:paraId="7C1B1932">
      <w:pPr>
        <w:spacing w:after="80" w:line="336" w:lineRule="auto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▍ </w:t>
      </w:r>
      <w:r>
        <w:rPr>
          <w:rFonts w:ascii="微软雅黑" w:hAnsi="微软雅黑" w:eastAsia="微软雅黑"/>
          <w:color w:val="000000"/>
          <w:sz w:val="22"/>
        </w:rPr>
        <w:t>可行切入共识：① 后厨闭环节点优先——清晨开店备料（冰箱取料解冻、西瓜去皮切块、煮珍珠），无消费者接触、可定时作业；② 必须整岗削减（3 人减 2 人）才有商业价值，单步骤自动化 = 纯增成本；③ 半岗节省感知弱（月省 5000 元"不明显"）。</w:t>
      </w:r>
    </w:p>
    <w:p w14:paraId="4E0BF543">
      <w:pPr>
        <w:spacing w:after="80" w:line="336" w:lineRule="auto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▍ </w:t>
      </w:r>
      <w:r>
        <w:rPr>
          <w:rFonts w:ascii="微软雅黑" w:hAnsi="微软雅黑" w:eastAsia="微软雅黑"/>
          <w:color w:val="000000"/>
          <w:sz w:val="22"/>
        </w:rPr>
        <w:t>竞品适配排序（黄总判断）：霸王茶姬</w:t>
      </w:r>
      <w:r>
        <w:rPr>
          <w:rFonts w:hint="eastAsia"/>
          <w:color w:val="000000"/>
          <w:sz w:val="22"/>
          <w:lang w:val="en-US" w:eastAsia="zh-CN"/>
        </w:rPr>
        <w:t>相对更</w:t>
      </w:r>
      <w:r>
        <w:rPr>
          <w:rFonts w:ascii="微软雅黑" w:hAnsi="微软雅黑" w:eastAsia="微软雅黑"/>
          <w:color w:val="000000"/>
          <w:sz w:val="22"/>
        </w:rPr>
        <w:t>适合（操作间大、单店高峰十来人、品类高度标准化）＞蜜雪冰城；喜茶不适合（手作/品质/颜值路线）；咖啡赛道已工业化、机器人咖啡机/拉花机器人已有人做但销量不一定好。</w:t>
      </w:r>
    </w:p>
    <w:p w14:paraId="3FC928F9">
      <w:pPr>
        <w:spacing w:after="80" w:line="336" w:lineRule="auto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▍ </w:t>
      </w:r>
      <w:r>
        <w:rPr>
          <w:rFonts w:ascii="微软雅黑" w:hAnsi="微软雅黑" w:eastAsia="微软雅黑"/>
          <w:color w:val="000000"/>
          <w:sz w:val="22"/>
        </w:rPr>
        <w:t>概念店/营销方向：茶百道成都有旗舰店（四川文化主题，白天茶饮 + 甜点、晚上酒吧）——机器人调酒可探讨；但旗舰店归市场品牌部管（另一办公区），需另行引荐。</w:t>
      </w:r>
    </w:p>
    <w:p w14:paraId="218CCC8D">
      <w:pPr>
        <w:spacing w:after="80" w:line="336" w:lineRule="auto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▍ </w:t>
      </w:r>
      <w:r>
        <w:rPr>
          <w:rFonts w:ascii="微软雅黑" w:hAnsi="微软雅黑" w:eastAsia="微软雅黑"/>
          <w:color w:val="000000"/>
          <w:sz w:val="22"/>
        </w:rPr>
        <w:t>茶百道 AI 现状：火山引擎 + 豆包智能巡店为 PR 性质、未跑通；图片检查可用、视频分析难；明厨亮灶有国家要求（海康/大华提供视频数据源）；此前头戴式设备采集员工状态为试验性质、未上系统。</w:t>
      </w:r>
    </w:p>
    <w:p w14:paraId="75EE795A">
      <w:pPr>
        <w:spacing w:after="80" w:line="336" w:lineRule="auto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▍ </w:t>
      </w:r>
      <w:r>
        <w:rPr>
          <w:rFonts w:ascii="微软雅黑" w:hAnsi="微软雅黑" w:eastAsia="微软雅黑"/>
          <w:color w:val="000000"/>
          <w:sz w:val="22"/>
        </w:rPr>
        <w:t>后续动作：① 黄总把 ROBOX 材料转张总并向管理层汇报；② 从营销/科技热点角度切入（类比天官赐福联名式蹭热点）；③ ROBOX 到门店实地观察一小时（找茶百道督导带看后厨）；④ 与茶百道供应链/业务负责人再沟通一次。</w:t>
      </w:r>
    </w:p>
    <w:p w14:paraId="78DDA7F7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一、开场：门店数据采集与巡检现状</w:t>
      </w:r>
    </w:p>
    <w:p w14:paraId="244FB81E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【林燕】</w:t>
      </w:r>
      <w:r>
        <w:rPr>
          <w:rFonts w:ascii="微软雅黑" w:hAnsi="微软雅黑" w:eastAsia="微软雅黑"/>
          <w:color w:val="000000"/>
          <w:sz w:val="22"/>
        </w:rPr>
        <w:t>像茶饮这类产品，标准化程度其实会高一些。你们现在的监控，更多是在盯那些不太标准的操作。现在机器人发展很快，如果未来真的由机器人来做，还是挺适配这个场景的。要不您先讲一下目前的情况？</w:t>
      </w:r>
    </w:p>
    <w:p w14:paraId="329455BC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【】</w:t>
      </w:r>
      <w:r>
        <w:rPr>
          <w:rFonts w:ascii="微软雅黑" w:hAnsi="微软雅黑" w:eastAsia="微软雅黑"/>
          <w:color w:val="000000"/>
          <w:sz w:val="22"/>
        </w:rPr>
        <w:t>门店本身有摄像头做基本监控。之前做过一些尝试性的试验，效果不是很好，没有真正用起来——包括质检、新员工培训时看动作规范。上次小海拿过来的那些视频，是用头戴式设备看员工状态的，也是试验性质，没有上系统。</w:t>
      </w:r>
    </w:p>
    <w:p w14:paraId="7E273A70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我们之前了解的是两类：一类是门店自有的高位摄像头，看整个工作台是否符合规定；第二类就是头戴式设备。当时也跟张总聊过，张总说这些是后面会尝试的点。现在很多具身机器人在奶茶店里做事，不管是噱头还是真落地，所以我们想看看你们的门店以后跟机器人结合，会不会有合作机会——这是今天探讨的大背景。</w:t>
      </w:r>
    </w:p>
    <w:p w14:paraId="6540C34D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【】</w:t>
      </w:r>
      <w:r>
        <w:rPr>
          <w:rFonts w:ascii="微软雅黑" w:hAnsi="微软雅黑" w:eastAsia="微软雅黑"/>
          <w:color w:val="000000"/>
          <w:sz w:val="22"/>
        </w:rPr>
        <w:t>机器人跟茶饮隔行还挺远。你们可以先讲一下你们的方案或案例，有具体东西我们才好结合着交流。这位是我们研发总监李总。</w:t>
      </w:r>
    </w:p>
    <w:p w14:paraId="7C3C0625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二、ROBOX 团队与核心能力介绍</w:t>
      </w:r>
    </w:p>
    <w:p w14:paraId="0B6109EB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我先对我们团队做一个简要介绍。辛苦林燕带我们大家来做这次牵线和探讨。我们是阿里达摩院具身智能实验室出来的核心团队，之前跟林燕这边有很好的合作关系。我们核心做的是具身智能的大脑以及对应的系统。</w:t>
      </w:r>
    </w:p>
    <w:p w14:paraId="411418FD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我们非常看好的思路是从商业服务切入来发展机器人。茶饮是我们觉得可能有很多新机会的方向——机器人在用工效率层面，或者利用它自身的流量吸引力价值。上个月行业里出现了第一家机器人冰激凌店，把一个完整的冰激凌品做得成熟度比较高。</w:t>
      </w:r>
    </w:p>
    <w:p w14:paraId="12720536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我们在能力上有两个关键的突破。第一是长程任务：机器人真正上岗干好一个活，不是完成一个简单的抓放动作就结束了。现在很多机器人公司还停留在用夹爪抓一个杯子。它应该有一个大脑，能够按很多步来做——像 Sharpa 跟 DQ 的案例，是把 55 步制作冰淇淋的完整过程做完了。第二是足够的灵巧：对绝大多数操作任务而言，我们一开始研发就围绕灵巧的五指模型、把触觉加进来，才能真正把效果做好。</w:t>
      </w:r>
    </w:p>
    <w:p w14:paraId="03A5F3C3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我们核心认为，从商业服务最终走入家庭的路径是可实施的。从家庭任务的分布看，绝大多数要求在商业服务里都能找到很好的映射——家居相关的需求在酒店里能找到；跟吃喝有关的东西，把厨房映射过来，就对应到一个商业服务场景。</w:t>
      </w:r>
    </w:p>
    <w:p w14:paraId="4FBCC52E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能力积累上，无论是戴触觉手套采数据再训练模型，基本上都早于全球业内前沿 6~8 个月。我们做的具身智能大脑，目前是业内最大的 122B、千亿参数的模型，所以在整个行业内是比较有声量的。</w:t>
      </w:r>
    </w:p>
    <w:p w14:paraId="560AAC2B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今年 7 月我们发布过一次能力展示。第一款适配在宇树机器人上，是全身运动控制，可以完成很精细的推拉椅子动作——相较于跳舞，这种细微动作难度更高，而且不是预编程、是由智能驱动的。第二款是双臂机器人用灵巧双手使用工具、真正开火，把牛排从生煎到熟，有完整的 5 分多钟一镜到底的视频，已经对外开放——这是全球首个在餐饮方向能够一镜到底、由智能驱动完成一系列任务的演示，整体效果比业内最前沿的英伟达模型和美国头部公司的模型高 20 个点以上。第三款适配在轮式机器人上，完成上菜服务任务。我们具备五指灵巧手的智能，也可以很快兼容到三指手、两指夹爪的层面。</w:t>
      </w:r>
    </w:p>
    <w:p w14:paraId="2E5EFFAF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有了这样的能力，能不能给茶饮行业带来变化？举个例子：餐饮供应链上能优化的都优化了，像炸鸡这种万店行业，将来比较确定的趋势是用机器人结合简单的场景设备改造，配合无人仓或者很小的店面，投入若干万元就能 24 小时持续运转，给连锁加盟做一站式解决方案。我们想了解茶饮行业有没有类似痛点——比如高峰期灵活用工的问题，以及连锁加盟上的需求。</w:t>
      </w:r>
    </w:p>
    <w:p w14:paraId="01261754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今天想探讨的是两个层面。第一个是营销层面：有没有可能通过机器人开一个样板店，通过新闻媒体曝光、线下流量互动，给品牌价值带来新的增益。第二个是真正让机器人上岗——如果接受比如 18 个月回本，那对机器人的要求可能就是在 10 万块钱以内。真把它作为可持续的商业化应用，就是另一套成本模型了。这方面各位是专家，我们想先听你们的判断。</w:t>
      </w:r>
    </w:p>
    <w:p w14:paraId="38464DB9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三、茶百道产品结构与门店运营全景</w:t>
      </w:r>
    </w:p>
    <w:p w14:paraId="35700D12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【】</w:t>
      </w:r>
      <w:r>
        <w:rPr>
          <w:rFonts w:ascii="微软雅黑" w:hAnsi="微软雅黑" w:eastAsia="微软雅黑"/>
          <w:color w:val="000000"/>
          <w:sz w:val="22"/>
        </w:rPr>
        <w:t>你们看过、喝过我们的饮品没有？其实我们的产品不是特别标准。除了咖啡、鲜奶茶——就是鲜奶加茶底加水、可能再加糖——我们很多品是水果茶。你看门店里有很多小料料仓，一杯里面要舀几勺、放几块，其实不那么标准。</w:t>
      </w:r>
    </w:p>
    <w:p w14:paraId="476C31AD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【】</w:t>
      </w:r>
      <w:r>
        <w:rPr>
          <w:rFonts w:ascii="微软雅黑" w:hAnsi="微软雅黑" w:eastAsia="微软雅黑"/>
          <w:color w:val="000000"/>
          <w:sz w:val="22"/>
        </w:rPr>
        <w:t>集团业务部门之前也交流过机械臂方案。基于我们现在的产品 SOP 和配料结构，他们觉得很难落到门店里去。当然，如果能做标准的——一是提升门店效率，二是保证出品口味全国统一——那最好。但现在做得最好的就是霸王茶姬的奶茶机，包括我们也在用。它那个品就是那几个料，料仓里就是水、奶、茶底，配方标准之后，订单来了直接就出。这种智能化设备在我们行业用得比较普遍。咖啡也是，主要靠咖啡机，那是一个独立的专机。</w:t>
      </w:r>
    </w:p>
    <w:p w14:paraId="5400C032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我们做的跟专机不太一样。标准化的产品，类似专机或者工业自动化就能解决，像咖啡机。我们做的是通过大脑去做非标准化的事情——大脑控制灵巧手。像您说的鲜奶加抹茶这种复合动作的场景。</w:t>
      </w:r>
    </w:p>
    <w:p w14:paraId="026DFCFC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【】</w:t>
      </w:r>
      <w:r>
        <w:rPr>
          <w:rFonts w:ascii="微软雅黑" w:hAnsi="微软雅黑" w:eastAsia="微软雅黑"/>
          <w:color w:val="000000"/>
          <w:sz w:val="22"/>
        </w:rPr>
        <w:t>明白了，我刚才看介绍还以为是类似机械臂那种。那我讲讲一个员工一天在门店干什么。早上来了先开单、备料：把一些东西解冻，芒果切成块、西瓜切好装起来做成半成品，还要煮珍珠。料备好之后装到料仓里。</w:t>
      </w:r>
    </w:p>
    <w:p w14:paraId="4B1D8E90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【】</w:t>
      </w:r>
      <w:r>
        <w:rPr>
          <w:rFonts w:ascii="微软雅黑" w:hAnsi="微软雅黑" w:eastAsia="微软雅黑"/>
          <w:color w:val="000000"/>
          <w:sz w:val="22"/>
        </w:rPr>
        <w:t>订单来了之后，基于订单的产品 SKU 操作。配方会给员工培训——虽然上面有配料表，但还是需要他很快上手。比如来了杨枝甘露，要知道先接茶底，然后挖两勺芒果、西米露和其他佐料，做完扫码出杯；外卖装袋，堂食叫号取餐，大概是这一系列动作。</w:t>
      </w:r>
    </w:p>
    <w:p w14:paraId="369D64A4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一个店大概几个人？怎么分工？</w:t>
      </w:r>
    </w:p>
    <w:p w14:paraId="2FE82C5E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【】</w:t>
      </w:r>
      <w:r>
        <w:rPr>
          <w:rFonts w:ascii="微软雅黑" w:hAnsi="微软雅黑" w:eastAsia="微软雅黑"/>
          <w:color w:val="000000"/>
          <w:sz w:val="22"/>
        </w:rPr>
        <w:t>店型有大店、小店——街边店、社区店、商场店、写字楼店，都不一样。平均一个店至少 3~4 个人，高峰期多一些。比如下午 1 点到 3 点是高峰，大家喝下午茶，出单多。会排班：早上两三个人就够，下午开得多，晚上稍微多一点。基本需求都集中在下午。</w:t>
      </w:r>
    </w:p>
    <w:p w14:paraId="04DECB1B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【】</w:t>
      </w:r>
      <w:r>
        <w:rPr>
          <w:rFonts w:ascii="微软雅黑" w:hAnsi="微软雅黑" w:eastAsia="微软雅黑"/>
          <w:color w:val="000000"/>
          <w:sz w:val="22"/>
        </w:rPr>
        <w:t>门店大概分几个区：仓库、后厨（操作间）、前厅。四五个员工里，有的在后厨持续备料，前面有点餐的、打包的。做得好的门店都有分工；小店就是一个人兼多个分工。点餐还有话术指引、跟消费者交流，这个还是很重要的。</w:t>
      </w:r>
    </w:p>
    <w:p w14:paraId="12196F78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四、人力成本与单店经济模型</w:t>
      </w:r>
    </w:p>
    <w:p w14:paraId="5A0B906B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请教一个问题：一个奶茶店，几个员工的成本大概占整个门店成本多少？</w:t>
      </w:r>
    </w:p>
    <w:p w14:paraId="3FDF5DD3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这个我还真不太清楚，但占比很小。人力成本应该是几个大头里面最少的。</w:t>
      </w:r>
    </w:p>
    <w:p w14:paraId="0CBA7927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工资大概就是三五千块钱的样子？</w:t>
      </w:r>
    </w:p>
    <w:p w14:paraId="7C3EA487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到不了五千，按全国平均来说。</w:t>
      </w:r>
    </w:p>
    <w:p w14:paraId="2A6F1A6F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那你们会招临时工吗？</w:t>
      </w:r>
    </w:p>
    <w:p w14:paraId="64A4774E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我们是加盟连锁，门店员工跟门店签约，不归我们直接管理。高峰期、国庆节假日会招兼职学生，暑期招暑期工，健康证这些资质他们自己办。成本大头还是房租——房租看阶段和点位，差异很大。</w:t>
      </w:r>
    </w:p>
    <w:p w14:paraId="7479A9C9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中国单店平均一天销售额大概也就五六千块钱？</w:t>
      </w:r>
    </w:p>
    <w:p w14:paraId="2B6F8D43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差不多，5000~6000。</w:t>
      </w:r>
    </w:p>
    <w:p w14:paraId="30F126ED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韩国店高一点，1 万多。</w:t>
      </w:r>
    </w:p>
    <w:p w14:paraId="11F6D7CF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对，韩国店客单价高。</w:t>
      </w:r>
    </w:p>
    <w:p w14:paraId="21723F2E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五、"你们本质上是一个供应链公司"</w:t>
      </w:r>
    </w:p>
    <w:p w14:paraId="005BE710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现在茶饮行业的压力在于——像蜜雪这种以加盟为主的，加盟费实际上在缓慢下降，这都可以忽略。你们本质上是一个供应链公司：主要卖的是原料货品和设备，这些是卖给加盟商的商品。</w:t>
      </w:r>
    </w:p>
    <w:p w14:paraId="5C0D2B1A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对，像供应链公司。</w:t>
      </w:r>
    </w:p>
    <w:p w14:paraId="58DDEB4B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田明刚才想问的问题是：茶饮的运营模式，以后会不会因为人工智能或者具身智能，把店里整个运营 SOP 重构，进一步降低加盟商成本，让加盟商更容易赚到钱、存活得更好。我举个例子：我们跟国内最大的上市第三方医学检测公司交流过。他们在国内做血液、病理检测都没问题，因为国内劳工便宜；但到了印尼、泰国或者澳洲，第一人家国家不让用中国人、必须用当地人，但当地人怎么用也用不出来。所以他们在中国是"人 + 工业自动化专机"，到了国外人这一块补不上来，就要考虑用灵巧操作的机器人替代人、跟专机重新组合整个产线的运营。</w:t>
      </w:r>
    </w:p>
    <w:p w14:paraId="704BDD29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时代在不停演进，原来"仓库 + 后厨 + 门店"的范式已经持续很多年了，现在其实也有一些问题。当然今天我有一个很大的收获：你们觉得人力成本在加盟商总成本里占比很低。</w:t>
      </w:r>
    </w:p>
    <w:p w14:paraId="43A37207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对。人力成本控制得越好、利润越高，但它不是加盟商最关心的。</w:t>
      </w:r>
    </w:p>
    <w:p w14:paraId="00F18D7E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茶百道现在是 99% 都是加盟？</w:t>
      </w:r>
    </w:p>
    <w:p w14:paraId="05321AA0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对，全国自营店不超过 10 家。喜茶以直营为主，前两年开放加盟，后来又关掉了——加盟商很难管，出品保证不了，把口碑搞得有点往下；最近又开始重新开放加盟，因为只有加盟的规模才能做大，要不然重资产太重。古茗也是 99% 加盟。直营店要么做培训门店，要么做区域旗舰店，做参观宣传之类的。</w:t>
      </w:r>
    </w:p>
    <w:p w14:paraId="5A12A61E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选址是谁决定？你们还是加盟商？</w:t>
      </w:r>
    </w:p>
    <w:p w14:paraId="0AAD6F49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我们自己会在全国各地找好的点位，有一个点位池，你想加盟就建议往哪里去；第二类是加盟商自带铺位。我们也要看周边同品牌——不能加密太凶，100 米、200 米内不能再来一家茶百道，还要看友商做分析。店型按客座区设计：大店带客座区，适合长期坐的；有些是卡座，喝完就走；有些没有卡座，就是档口、takeaway，根据这个来设计。</w:t>
      </w:r>
    </w:p>
    <w:p w14:paraId="65A71E19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奶茶机是你们自研还是采购的？除了奶茶机，还有哪些设备是跟加盟商谈完后统一采买的？</w:t>
      </w:r>
    </w:p>
    <w:p w14:paraId="6C1AA74D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采购的。门店里能看到的，除了运营商的路由器、猫，基本都是我们这边采买，包括店装修的原物料，装修也是我们负责。</w:t>
      </w:r>
    </w:p>
    <w:p w14:paraId="3471998E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基本上就是交钥匙工程了。</w:t>
      </w:r>
    </w:p>
    <w:p w14:paraId="6858FE36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对。招聘我们协助他们做；配送是我们在做，但明天订多少货由加盟商自己决定，我们会给优化建议。</w:t>
      </w:r>
    </w:p>
    <w:p w14:paraId="54FED999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偏自动化的电子设备还有哪些？</w:t>
      </w:r>
    </w:p>
    <w:p w14:paraId="5865EE5E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物理设备有剥皮机这些。电子设备有柜台的点餐屏；还有效期管理——物料拆封了扫码，记录什么时候打开、什么时候用完，在最佳赏味期内用完。不是说过了就坏了，是行业概念：西瓜切完 2 小时内要用，香蕉剥开放一会儿颜色都变了。还有监控设备。</w:t>
      </w:r>
    </w:p>
    <w:p w14:paraId="2B07D99D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监控主要发挥什么作用？</w:t>
      </w:r>
    </w:p>
    <w:p w14:paraId="5EBFD5F5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一是常规监控；二是督导做巡检应用——看门店有没有老鼠、员工有没有戴口罩，拍了照系统会推送。不过现在通过视频做检查发现很难，图片还可以做一些。明厨亮灶现在国家有要求，视频也是明厨亮灶的一个数据来源，海康、大华都在做。</w:t>
      </w:r>
    </w:p>
    <w:p w14:paraId="42CA5A42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我看到公开信息说去年年底你们把火山引擎和豆包接入了智能巡店，那个主要是干嘛的？</w:t>
      </w:r>
    </w:p>
    <w:p w14:paraId="5043D943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【林燕】</w:t>
      </w:r>
      <w:r>
        <w:rPr>
          <w:rFonts w:ascii="微软雅黑" w:hAnsi="微软雅黑" w:eastAsia="微软雅黑"/>
          <w:color w:val="000000"/>
          <w:sz w:val="22"/>
        </w:rPr>
        <w:t>那个其实没有跑通，是 PR。</w:t>
      </w:r>
    </w:p>
    <w:p w14:paraId="68F6B82F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选型的时候比了好几家。这个项目本来就是为了省成本，但通过视频去做，发现很难；图片能做一些检查。未来技术发展了，后面也许可以。</w:t>
      </w:r>
    </w:p>
    <w:p w14:paraId="071D157D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六、专机路线的边界与手作的情绪价值</w:t>
      </w:r>
    </w:p>
    <w:p w14:paraId="04D1B4AC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自动化奶茶机会有哪些问题？它是按你们对应的品类做出来就可以了？</w:t>
      </w:r>
    </w:p>
    <w:p w14:paraId="4A25B561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它比较简单，料仓就放在里面。霸王茶姬用得多，它的料仓多一些——无非是各种奶、各种配比的茶底。要说明的是，我们的茶底真的是用茶叶现泡出来的，不是浓缩液——用浓缩液就太工业化了。蜜雪的品种不一样，它的茶能标准。</w:t>
      </w:r>
    </w:p>
    <w:p w14:paraId="0C9A9F82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而且不是所有门店都上奶茶机。奶茶机体积大，差不多 1 米到 1 米 5 高，一些老门店根本没那么多空间，摆不下。霸王茶姬是全面配置的，我们在逐步推。新开的加盟店会要求部署。</w:t>
      </w:r>
    </w:p>
    <w:p w14:paraId="015497BA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那台机器大概多少钱？</w:t>
      </w:r>
    </w:p>
    <w:p w14:paraId="73058569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3 万块钱左右。</w:t>
      </w:r>
    </w:p>
    <w:p w14:paraId="1D632685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智能奶茶机是您接下来推的方向，它核心能带来什么？</w:t>
      </w:r>
    </w:p>
    <w:p w14:paraId="0B53BC55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两个好处。一是出品标准：全国门店所有门店口味是一样的，品牌方对出品品质要求很高，愿意买。二是节省人力：原来前面几个步骤靠人做——中杯大杯要按量杯倒多少茶底、放多少奶，糖浆机点一下，至少 30 秒；奶茶机之后扫一下码就不用管了。长期看，节省的人力成本加上品质要求，他们愿意买。</w:t>
      </w:r>
    </w:p>
    <w:p w14:paraId="284157B3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但像杨枝甘露、各种水果茶就不好控制，要靠人去调。像去年过年耙耙柑卖得很好——必须手剥，剥出来还要保留果粒。消费者要看手做的这个过程，喝起来才觉得这不是一个工业化的产品，它是靠人工的。</w:t>
      </w:r>
    </w:p>
    <w:p w14:paraId="25D313E8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这是情绪价值。</w:t>
      </w:r>
    </w:p>
    <w:p w14:paraId="463D4EC9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对，情绪价值。耙耙柑不好剥；我们买的荔枝要手剥，机器剥可能就把果肉破坏了；石榴要剥开把籽弄出来，剥烂了卖相就没了——我们用透明杯，大家对颜值有要求，石榴粒在杯子里的那种效果，工业制品看起来是不一样的。葡萄去皮现在有专门的去皮机。所以说工业化太高之后，可能还是要保留一些手作。</w:t>
      </w:r>
    </w:p>
    <w:p w14:paraId="54E191CE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【林燕】</w:t>
      </w:r>
      <w:r>
        <w:rPr>
          <w:rFonts w:ascii="微软雅黑" w:hAnsi="微软雅黑" w:eastAsia="微软雅黑"/>
          <w:color w:val="000000"/>
          <w:sz w:val="22"/>
        </w:rPr>
        <w:t>每一个水果的种类都太细分了。</w:t>
      </w:r>
    </w:p>
    <w:p w14:paraId="15937BFF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七、机器人切入点：后厨、动线与整岗削减</w:t>
      </w:r>
    </w:p>
    <w:p w14:paraId="5AA85B37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要说有什么场景，我随便想想：假如有一个机器人，每天开店的时候，把东西从冰箱拿出来放到解冻，把珍珠弄出来直接煮，把西瓜抱出来先去皮、切完——我觉得这个完全可能实现。因为我们现在开得很早，上了咖啡之后，早上七八点上班的人都要来一杯，员工得起很早。假如备料的东西能先备好，早上五点多它定时起来给我做。</w:t>
      </w:r>
    </w:p>
    <w:p w14:paraId="67BAD17D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您说特别好——就是那些不需要温度的岗位：后厨煮珍珠的、切水果的，是不是可以？我们想尝试的是，某一些岗位的原子动作，用大脑控制灵巧手去实现。但这不是今天说了明天就能实现的，需要联合把场景的原子动作分解，找到某一些切入点。</w:t>
      </w:r>
    </w:p>
    <w:p w14:paraId="4FA6D2C0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在这件事情上有一个原则：机器人进去之后，一定不能改变现有的场地动线和布局，否则量就大了——等于要拆了重来，成本就上去了。</w:t>
      </w:r>
    </w:p>
    <w:p w14:paraId="54779987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对。还有个问题，这个机器人的体积还是比较大的。不光是我们茶百道，整个茶饮的操作间都不大，容纳一台已经很不错了。机器人加员工在里面，走路可能都不方便。</w:t>
      </w:r>
    </w:p>
    <w:p w14:paraId="376BAA77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理解，人和机器都在一个很逼仄的环境里。</w:t>
      </w:r>
    </w:p>
    <w:p w14:paraId="78C04694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在后厨或者一些比较细分的地方切入，可能还好。如果是个形象店、做宣传投入，那没问题。但真要做到商用，你们得多去调研这些企业、看场地。像以前的送餐机器人，空间相对还大一些；茶饮的操作间非常小——门面就 30 平米，还有客座区、前厅后厨，操作区的空间其实不大。所以这样的场景在茶饮里，可能要打个问号，你们可以调研一下。</w:t>
      </w:r>
    </w:p>
    <w:p w14:paraId="2ACE9292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而且品牌消费品需要温度、需要人与人的连接。功能导向的东西，应该放到后端去做，不要跟消费者接触。门店里用机器人，长期来看是趋势，但当前来看成本可能不确定。</w:t>
      </w:r>
    </w:p>
    <w:p w14:paraId="3FA88CB9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我们退一步问：帮助加盟商进一步削减成本，接下来重点的发力方向可能会是哪些？</w:t>
      </w:r>
    </w:p>
    <w:p w14:paraId="3C583421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开源节流。开源是把销量做上去；节流这块，水果的损耗其实挺大——西瓜切完 2 小时销售不了，效期过了就必须扔掉；还有备货的准确性，不要订太多、造成二次备货。员工成本方面，效率提升、三个人减成两个人也可以，但一个月就省 5000 块钱，好像也不是很明显。租金没办法，跟商圈有关。</w:t>
      </w:r>
    </w:p>
    <w:p w14:paraId="7F5A67AB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所以更大的机会可能在供应链侧，比如仓库拣货这些地方？</w:t>
      </w:r>
    </w:p>
    <w:p w14:paraId="0459DA6E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对，像顺丰的仓库管理，已经有机器人在用了。门店里面我们现在推的智能化设备就是奶茶机，因为那个能标准化。</w:t>
      </w:r>
    </w:p>
    <w:p w14:paraId="50DDE88B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单个步骤的自动化是阶段性的——它去掉不了一个人的劳动力。必须把一个人的劳动力完整消减掉才有价值，要不然就变成纯的成本增加。</w:t>
      </w:r>
    </w:p>
    <w:p w14:paraId="2D574E4A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对，是这个道理。</w:t>
      </w:r>
    </w:p>
    <w:p w14:paraId="051DBF46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八、竞品适配性：霸王茶姬最适合</w:t>
      </w:r>
    </w:p>
    <w:p w14:paraId="7DA75EA7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【林燕】</w:t>
      </w:r>
      <w:r>
        <w:rPr>
          <w:rFonts w:ascii="微软雅黑" w:hAnsi="微软雅黑" w:eastAsia="微软雅黑"/>
          <w:color w:val="000000"/>
          <w:sz w:val="22"/>
        </w:rPr>
        <w:t>黄总，像您看的这几家品牌——你们比较特殊，水果特别多——现在这几家奶茶头部，您感觉哪一家相对跟机器人结合是通的？</w:t>
      </w:r>
    </w:p>
    <w:p w14:paraId="1BC3FCC8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找霸王茶姬。第一，它的操作间大：高峰期一个店十来个人，店本身就大，容纳一台机器人没问题。第二，它的品高度标准化，制作过程已经标准化了，但从制作到完全交给消费者这一段，可以尝试。另外像喜茶，水果茶更多，更讲究手作的感觉和产品颜值——人的因素少了之后，消费者也会觉得缺了点什么。要说奶茶，就是霸王茶姬或者蜜雪冰城。</w:t>
      </w:r>
    </w:p>
    <w:p w14:paraId="6F2217C5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其实你们更应该去看咖啡。咖啡本身现在已经工业化了——瑞幸、库迪都不给你拉花了，直接出来。现在只有 Manner 还在拉花，做好之后还给你拉个花，看着有点意思。已经完全工业化的，反而可以考虑。</w:t>
      </w:r>
    </w:p>
    <w:p w14:paraId="06666657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机器人做咖啡的咖啡机也都定义出来了，包括拉花机器人可以做，但销量也不一定好。之前也有机械臂做咖啡的方案，来给集团 CEO 汇报过业务需求。</w:t>
      </w:r>
    </w:p>
    <w:p w14:paraId="1CA98CF3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真正要做，就去门店看。待一个小时基本就清楚了——看店员的时间耗在哪里、适不适合用这么一个机器人。比在这儿交流有用：交流是交流，真正要做就去门店里看、去观察。</w:t>
      </w:r>
    </w:p>
    <w:p w14:paraId="0AFE92D0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关键是我们进不去后厨。</w:t>
      </w:r>
    </w:p>
    <w:p w14:paraId="77164972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可以找督导。像我们茶百道的督导，长期在一线门店，可以带你们进去看。后厨平时是看不到的，就在门帘后面——煮珍珠、切水果、剥水果，有些在操作间做，门店小的就在操作间，量大的放到后面去做。</w:t>
      </w:r>
    </w:p>
    <w:p w14:paraId="4E11ACFA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九、旗舰店概念店方向</w:t>
      </w:r>
    </w:p>
    <w:p w14:paraId="6AD8380D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黄总，你们有没有兴趣做一个概念店？我们跟全国一些旅游景区、商业街区有合作。</w:t>
      </w:r>
    </w:p>
    <w:p w14:paraId="042AD1E7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我们不叫概念店，叫旗舰店。发展项目在成都有一个比较大的旗舰店，围绕四川文化做各种特殊饮品和周边宣传。那个店不光卖奶茶，还卖甜点、卖酒——白天是茶饮和甜点，晚上是一个酒吧。</w:t>
      </w:r>
    </w:p>
    <w:p w14:paraId="326EE8B6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调酒本身也会有对应的任务能力。</w:t>
      </w:r>
    </w:p>
    <w:p w14:paraId="7D929A86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对，在这个店里面可以尝试看有没有结合点。但正常的门店，我们只能给你们反馈实际操作层面的——门店的设计和整个模式不是我们这个板块规划的，要看能不能在原来的基础上加持一下。旗舰店这块归市场品牌部管，他们不在一个办公区，需要有同事引荐才能去交流。</w:t>
      </w:r>
    </w:p>
    <w:p w14:paraId="21EEE22F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那数字化板块后续的大目标，您认为是数字化还是自动化？</w:t>
      </w:r>
    </w:p>
    <w:p w14:paraId="1856B79F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这个问题太大了，张总不在，我们只能反馈实际门店层面。数字化研究的是备货更精准、食材进一步减少浪费；黄静老师他们负责消费者体验，小程序这些、增加复购；供应链管得更多，包括仓储周转；门店这块归加盟商管理板块——把日常执行的标准做到很高的程度。品牌方需要加盟商赚钱，但要在我们的标准范围下赚钱，制作过程、出品品质都有要求。</w:t>
      </w:r>
    </w:p>
    <w:p w14:paraId="4E00E0FF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回到产品：你可以打个茶百道的菜单看，果茶占很多，尤其上海是果茶最多的市场，跟水果沾边的基本都非标，很多要靠人去做。你们可以看看这个过程里哪些可以切入点，回头再跟相关业务负责人沟通一次。</w:t>
      </w:r>
    </w:p>
    <w:p w14:paraId="61ED2825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十、总部组织与后续跟进</w:t>
      </w:r>
    </w:p>
    <w:p w14:paraId="7A8B578D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咱们茶百道总部有多少人？</w:t>
      </w:r>
    </w:p>
    <w:p w14:paraId="40FC7630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2000 人。</w:t>
      </w:r>
    </w:p>
    <w:p w14:paraId="74378DDB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大部分是什么角色？</w:t>
      </w:r>
    </w:p>
    <w:p w14:paraId="5E6BFFAE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督导运营管理——加盟店督导团队、运营团队这个板块占得比较多，加上销售。</w:t>
      </w:r>
    </w:p>
    <w:p w14:paraId="358EB9EF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【林燕】</w:t>
      </w:r>
      <w:r>
        <w:rPr>
          <w:rFonts w:ascii="微软雅黑" w:hAnsi="微软雅黑" w:eastAsia="微软雅黑"/>
          <w:color w:val="000000"/>
          <w:sz w:val="22"/>
        </w:rPr>
        <w:t>对他们要求高吗？薪资水平大概什么范围？</w:t>
      </w:r>
    </w:p>
    <w:p w14:paraId="3A3EB003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具体没了解。传统公司不像科技公司那种不加班的类型，应该比成都当地的基本水平高一些。</w:t>
      </w:r>
    </w:p>
    <w:p w14:paraId="2B967D64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【林燕】</w:t>
      </w:r>
      <w:r>
        <w:rPr>
          <w:rFonts w:ascii="微软雅黑" w:hAnsi="微软雅黑" w:eastAsia="微软雅黑"/>
          <w:color w:val="000000"/>
          <w:sz w:val="22"/>
        </w:rPr>
        <w:t>后面两条线。一是黄总跟张总联系，他下午到。看看张总在整个茶饮企业的角度，有没有想过通过高科技做一些营销、内容和 PR——这个点可以，我可以信息同步给他们，也是提升一个科技感：把传统手作的做法体现在科技里。具身智能现在也是热点，看看要不要踩一下，上周你们那个天官赐福联名，不也是一种蹭热点嘛。二是看张总真正想解决什么问题——他跟你聊，肯定是有想法的。</w:t>
      </w:r>
    </w:p>
    <w:p w14:paraId="3992AEE0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那把你这个材料给我，或者关键的几页给我，我到时候给他，我们再向上汇报一下。</w:t>
      </w:r>
    </w:p>
    <w:p w14:paraId="1D9918A3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好的，没问题。</w:t>
      </w:r>
    </w:p>
    <w:p w14:paraId="420BCC5A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你们这个是软件公司——机器人本身不是你们提供的？</w:t>
      </w:r>
    </w:p>
    <w:p w14:paraId="1B9C107A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对，我们是用模型和大脑驱动的，机械臂这些硬件是外采的。</w:t>
      </w:r>
    </w:p>
    <w:p w14:paraId="3815BC77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【林燕】</w:t>
      </w:r>
      <w:r>
        <w:rPr>
          <w:rFonts w:ascii="微软雅黑" w:hAnsi="微软雅黑" w:eastAsia="微软雅黑"/>
          <w:color w:val="000000"/>
          <w:sz w:val="22"/>
        </w:rPr>
        <w:t>反正你大概搞懂了就行。</w:t>
      </w:r>
    </w:p>
    <w:p w14:paraId="372B62E9">
      <w:pPr>
        <w:spacing w:after="160" w:line="360" w:lineRule="auto"/>
      </w:pPr>
      <w:r>
        <w:rPr>
          <w:rFonts w:hint="eastAsia"/>
          <w:b/>
          <w:color w:val="C00000"/>
          <w:sz w:val="22"/>
          <w:lang w:eastAsia="zh-CN"/>
        </w:rPr>
        <w:t>【皇甫】</w:t>
      </w:r>
      <w:r>
        <w:rPr>
          <w:rFonts w:ascii="微软雅黑" w:hAnsi="微软雅黑" w:eastAsia="微软雅黑"/>
          <w:color w:val="000000"/>
          <w:sz w:val="22"/>
        </w:rPr>
        <w:t>我大概懂了。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826B98"/>
    <w:rsid w:val="2BBE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8589</Words>
  <Characters>8824</Characters>
  <Lines>0</Lines>
  <Paragraphs>0</Paragraphs>
  <TotalTime>5</TotalTime>
  <ScaleCrop>false</ScaleCrop>
  <LinksUpToDate>false</LinksUpToDate>
  <CharactersWithSpaces>8962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Anson</cp:lastModifiedBy>
  <dcterms:modified xsi:type="dcterms:W3CDTF">2026-09-19T02:00:00Z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C1B8CF887A7D4131B269DD5C37475997_12</vt:lpwstr>
  </property>
</Properties>
</file>